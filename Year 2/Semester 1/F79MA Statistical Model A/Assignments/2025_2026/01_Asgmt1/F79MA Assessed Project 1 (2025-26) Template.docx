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03139" w:rsidP="005E7766" w:rsidRDefault="00B73624" w14:paraId="6BAEE820" w14:textId="312FFE49">
      <w:pPr>
        <w:pStyle w:val="Title"/>
        <w:spacing w:line="276" w:lineRule="auto"/>
        <w:jc w:val="center"/>
      </w:pPr>
      <w:r>
        <w:rPr>
          <w:rFonts w:ascii="Arial" w:hAnsi="Arial" w:cs="Arial"/>
          <w:color w:val="auto"/>
          <w:sz w:val="28"/>
          <w:szCs w:val="28"/>
          <w:u w:val="single"/>
        </w:rPr>
        <w:t>F79MA - Assessed Project 1 - 202</w:t>
      </w:r>
      <w:r w:rsidR="00196877">
        <w:rPr>
          <w:rFonts w:ascii="Arial" w:hAnsi="Arial" w:cs="Arial"/>
          <w:color w:val="auto"/>
          <w:sz w:val="28"/>
          <w:szCs w:val="28"/>
          <w:u w:val="single"/>
        </w:rPr>
        <w:t>5</w:t>
      </w:r>
      <w:r>
        <w:rPr>
          <w:rFonts w:ascii="Arial" w:hAnsi="Arial" w:cs="Arial"/>
          <w:color w:val="auto"/>
          <w:sz w:val="28"/>
          <w:szCs w:val="28"/>
          <w:u w:val="single"/>
        </w:rPr>
        <w:t>-2</w:t>
      </w:r>
      <w:r w:rsidR="00196877">
        <w:rPr>
          <w:rFonts w:ascii="Arial" w:hAnsi="Arial" w:cs="Arial"/>
          <w:color w:val="auto"/>
          <w:sz w:val="28"/>
          <w:szCs w:val="28"/>
          <w:u w:val="single"/>
        </w:rPr>
        <w:t>6</w:t>
      </w:r>
      <w:r>
        <w:rPr>
          <w:rFonts w:ascii="Arial" w:hAnsi="Arial" w:cs="Arial"/>
          <w:color w:val="auto"/>
          <w:sz w:val="28"/>
          <w:szCs w:val="28"/>
          <w:u w:val="single"/>
        </w:rPr>
        <w:t xml:space="preserve"> (Sample Template)</w:t>
      </w:r>
    </w:p>
    <w:p w:rsidR="00E03139" w:rsidP="005E7766" w:rsidRDefault="00B73624" w14:paraId="300C1673" w14:textId="77777777">
      <w:pPr>
        <w:spacing w:after="0" w:line="276" w:lineRule="auto"/>
        <w:jc w:val="both"/>
        <w:rPr>
          <w:rFonts w:ascii="Arial" w:hAnsi="Arial" w:eastAsia="CMR10" w:cs="Arial"/>
          <w:i/>
          <w:iCs/>
          <w:color w:val="auto"/>
          <w:szCs w:val="24"/>
        </w:rPr>
      </w:pPr>
      <w:r>
        <w:rPr>
          <w:rFonts w:ascii="Arial" w:hAnsi="Arial" w:eastAsia="CMR10" w:cs="Arial"/>
          <w:b/>
          <w:bCs/>
          <w:i/>
          <w:iCs/>
          <w:color w:val="auto"/>
          <w:szCs w:val="24"/>
        </w:rPr>
        <w:t xml:space="preserve">Note: </w:t>
      </w:r>
      <w:r>
        <w:rPr>
          <w:rFonts w:ascii="Arial" w:hAnsi="Arial" w:eastAsia="CMR10" w:cs="Arial"/>
          <w:i/>
          <w:iCs/>
          <w:color w:val="auto"/>
          <w:szCs w:val="24"/>
        </w:rPr>
        <w:t>Your work should be submitted in the form of a typed report (PDF format) in CANVAS</w:t>
      </w:r>
    </w:p>
    <w:p w:rsidR="00E03139" w:rsidP="67DD887B" w:rsidRDefault="00B73624" w14:paraId="5AC6194F" w14:textId="557332AD">
      <w:pPr>
        <w:pStyle w:val="Title"/>
        <w:spacing w:after="0" w:line="276" w:lineRule="auto"/>
        <w:jc w:val="both"/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</w:pP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with a maximum page limit of </w:t>
      </w:r>
      <w:r w:rsidRPr="67DD887B" w:rsidR="25606981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>ten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 (</w:t>
      </w:r>
      <w:r w:rsidRPr="67DD887B" w:rsidR="05ECF475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>10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) pages 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[ </w:t>
      </w:r>
      <w:r w:rsidRPr="67DD887B" w:rsidR="005E7766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>5</w:t>
      </w:r>
      <w:r w:rsidRPr="67DD887B" w:rsidR="005E7766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 double-sided sheets</w:t>
      </w:r>
      <w:r w:rsidRPr="67DD887B" w:rsidR="005E7766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 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of paper - front and 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>back ]</w:t>
      </w:r>
      <w:r w:rsidRPr="67DD887B" w:rsidR="00B73624">
        <w:rPr>
          <w:rFonts w:ascii="Arial" w:hAnsi="Arial" w:eastAsia="CMR10" w:cs="Arial"/>
          <w:b w:val="0"/>
          <w:bCs w:val="0"/>
          <w:i w:val="1"/>
          <w:iCs w:val="1"/>
          <w:color w:val="auto"/>
          <w:sz w:val="22"/>
          <w:szCs w:val="22"/>
        </w:rPr>
        <w:t xml:space="preserve"> </w:t>
      </w:r>
    </w:p>
    <w:p w:rsidR="00E03139" w:rsidP="005E7766" w:rsidRDefault="00B73624" w14:paraId="7CC5DC3D" w14:textId="77777777">
      <w:pPr>
        <w:pStyle w:val="Title"/>
        <w:spacing w:line="276" w:lineRule="auto"/>
        <w:rPr>
          <w:rFonts w:ascii="Arial" w:hAnsi="Arial" w:eastAsia="CMR10" w:cs="Arial"/>
          <w:b w:val="0"/>
          <w:i/>
          <w:iCs/>
          <w:color w:val="auto"/>
          <w:sz w:val="22"/>
          <w:szCs w:val="24"/>
        </w:rPr>
      </w:pPr>
      <w:r>
        <w:rPr>
          <w:rFonts w:ascii="Arial" w:hAnsi="Arial" w:eastAsia="CMR10" w:cs="Arial"/>
          <w:b w:val="0"/>
          <w:i/>
          <w:iCs/>
          <w:color w:val="auto"/>
          <w:sz w:val="22"/>
          <w:szCs w:val="24"/>
        </w:rPr>
        <w:t>=======================================================================</w:t>
      </w:r>
    </w:p>
    <w:tbl>
      <w:tblPr>
        <w:tblStyle w:val="TableGrid"/>
        <w:tblW w:w="108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tudent name, date and instructor name"/>
      </w:tblPr>
      <w:tblGrid>
        <w:gridCol w:w="5409"/>
        <w:gridCol w:w="5409"/>
      </w:tblGrid>
      <w:tr w:rsidRPr="00B73624" w:rsidR="00B73624" w14:paraId="1FA6AEB2" w14:textId="77777777">
        <w:trPr>
          <w:trHeight w:val="273" w:hRule="exact"/>
        </w:trPr>
        <w:tc>
          <w:tcPr>
            <w:tcW w:w="5409" w:type="dxa"/>
          </w:tcPr>
          <w:p w:rsidRPr="00B73624" w:rsidR="00E03139" w:rsidP="005E7766" w:rsidRDefault="00B73624" w14:paraId="4D9F099E" w14:textId="77777777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  <w:r w:rsidRPr="00B73624">
              <w:rPr>
                <w:rFonts w:ascii="Arial" w:hAnsi="Arial" w:cs="Arial"/>
                <w:color w:val="auto"/>
              </w:rPr>
              <w:t>Student: [Your Name]</w:t>
            </w:r>
          </w:p>
          <w:p w:rsidRPr="00B73624" w:rsidR="00E03139" w:rsidP="005E7766" w:rsidRDefault="00E03139" w14:paraId="6940DD2B" w14:textId="77777777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</w:p>
        </w:tc>
        <w:tc>
          <w:tcPr>
            <w:tcW w:w="5409" w:type="dxa"/>
          </w:tcPr>
          <w:p w:rsidRPr="00B73624" w:rsidR="00E03139" w:rsidP="005E7766" w:rsidRDefault="00B73624" w14:paraId="7871B49A" w14:textId="77777777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  <w:r w:rsidRPr="00B73624">
              <w:rPr>
                <w:rFonts w:ascii="Arial" w:hAnsi="Arial" w:cs="Arial"/>
                <w:color w:val="auto"/>
              </w:rPr>
              <w:t>HW-ID: [HW ID-Student Number]</w:t>
            </w:r>
            <w:r w:rsidRPr="00B73624">
              <w:rPr>
                <w:color w:val="auto"/>
              </w:rPr>
              <w:br/>
            </w:r>
          </w:p>
          <w:p w:rsidRPr="00B73624" w:rsidR="00E03139" w:rsidP="005E7766" w:rsidRDefault="00E03139" w14:paraId="3D2A6D0F" w14:textId="77777777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</w:p>
        </w:tc>
      </w:tr>
    </w:tbl>
    <w:p w:rsidRPr="00B73624" w:rsidR="00E03139" w:rsidP="005E7766" w:rsidRDefault="00B73624" w14:paraId="588898C3" w14:textId="77777777">
      <w:pPr>
        <w:spacing w:line="276" w:lineRule="auto"/>
        <w:rPr>
          <w:rFonts w:ascii="Arial" w:hAnsi="Arial" w:cs="Arial"/>
          <w:color w:val="auto"/>
        </w:rPr>
      </w:pPr>
      <w:r w:rsidRPr="00B73624">
        <w:rPr>
          <w:rFonts w:ascii="Arial" w:hAnsi="Arial" w:cs="Arial"/>
          <w:color w:val="auto"/>
        </w:rPr>
        <w:t xml:space="preserve">Campus: </w:t>
      </w:r>
    </w:p>
    <w:p w:rsidR="005E7766" w:rsidP="005E7766" w:rsidRDefault="005E7766" w14:paraId="45856168" w14:textId="77777777">
      <w:pPr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:rsidR="00E03139" w:rsidP="005E7766" w:rsidRDefault="00B73624" w14:paraId="0B59503A" w14:textId="77777777">
      <w:pPr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>Introduction</w:t>
      </w:r>
    </w:p>
    <w:p w:rsidR="00E03139" w:rsidP="005E7766" w:rsidRDefault="00B73624" w14:paraId="7C677D4F" w14:textId="77777777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You could start from here by giving a short description of the </w:t>
      </w:r>
      <w:r>
        <w:rPr>
          <w:rFonts w:ascii="Arial" w:hAnsi="Arial" w:cs="Arial"/>
          <w:color w:val="000000" w:themeColor="text1"/>
        </w:rPr>
        <w:t>model and the analyses that you will conduct in the project.</w:t>
      </w:r>
    </w:p>
    <w:p w:rsidR="00196877" w:rsidP="005E7766" w:rsidRDefault="00196877" w14:paraId="18A53877" w14:textId="77777777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:rsidR="00E03139" w:rsidP="005E7766" w:rsidRDefault="00B73624" w14:paraId="293F4167" w14:textId="77777777">
      <w:pPr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>Mathematical Derivations</w:t>
      </w:r>
    </w:p>
    <w:p w:rsidR="00E03139" w:rsidP="005E7766" w:rsidRDefault="00B73624" w14:paraId="7ABCD013" w14:textId="77777777">
      <w:pPr>
        <w:spacing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 can split the mathematical derivations into sub-sections.</w:t>
      </w:r>
    </w:p>
    <w:p w:rsidR="00E03139" w:rsidP="005E7766" w:rsidRDefault="00B73624" w14:paraId="388769EE" w14:textId="2C34F58C">
      <w:pPr>
        <w:spacing w:line="276" w:lineRule="auto"/>
        <w:ind w:firstLine="331" w:firstLineChars="15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2.1:</w:t>
      </w:r>
      <w:r w:rsidR="00C75901">
        <w:rPr>
          <w:rFonts w:ascii="Arial" w:hAnsi="Arial" w:cs="Arial"/>
          <w:b/>
          <w:bCs/>
          <w:color w:val="000000" w:themeColor="text1"/>
        </w:rPr>
        <w:t xml:space="preserve"> </w:t>
      </w:r>
      <w:r w:rsidRPr="00C75901" w:rsidR="00C75901">
        <w:rPr>
          <w:rFonts w:ascii="Arial" w:hAnsi="Arial" w:cs="Arial"/>
          <w:b/>
          <w:bCs/>
          <w:color w:val="000000" w:themeColor="text1"/>
        </w:rPr>
        <w:t>The likelihood and log-likelihood</w:t>
      </w:r>
      <w:r w:rsidR="00C75901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E03139" w:rsidP="005E7766" w:rsidRDefault="00B73624" w14:paraId="3DF7A135" w14:textId="074E486A">
      <w:pPr>
        <w:spacing w:line="276" w:lineRule="auto"/>
        <w:ind w:left="33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Write you</w:t>
      </w:r>
      <w:r w:rsidR="00C75901">
        <w:rPr>
          <w:rFonts w:ascii="Arial" w:hAnsi="Arial" w:cs="Arial"/>
          <w:color w:val="000000" w:themeColor="text1"/>
        </w:rPr>
        <w:t>r</w:t>
      </w:r>
      <w:r>
        <w:rPr>
          <w:rFonts w:ascii="Arial" w:hAnsi="Arial" w:cs="Arial"/>
          <w:color w:val="000000" w:themeColor="text1"/>
        </w:rPr>
        <w:t xml:space="preserve"> derivation here.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 w:eastAsiaTheme="minorEastAsia"/>
          <w:color w:val="000000" w:themeColor="text1"/>
        </w:rPr>
        <w:t>To write an equation click on “Insert” and then “Equation” or “Symbol”. In “Equation”, if you press “Accent”, you can find the “underbars” so that you can write e.g., “</w:t>
      </w:r>
      <m:oMath>
        <m:bar>
          <m:barPr>
            <m:ctrlPr>
              <w:rPr>
                <w:rFonts w:ascii="Cambria Math" w:hAnsi="Cambria Math" w:cs="Arial"/>
                <w:color w:val="000000" w:themeColor="text1"/>
              </w:rPr>
            </m:ctrlPr>
          </m:barPr>
          <m:e>
            <m:r>
              <w:rPr>
                <w:rFonts w:ascii="Cambria Math" w:hAnsi="Cambria Math" w:cs="Arial"/>
                <w:color w:val="000000" w:themeColor="text1"/>
              </w:rPr>
              <m:t>X</m:t>
            </m:r>
          </m:e>
        </m:bar>
      </m:oMath>
      <w:r>
        <w:rPr>
          <w:rFonts w:ascii="Arial" w:hAnsi="Arial" w:cs="Arial" w:eastAsiaTheme="minorEastAsia"/>
          <w:color w:val="000000" w:themeColor="text1"/>
        </w:rPr>
        <w:t>”.</w:t>
      </w:r>
    </w:p>
    <w:p w:rsidR="00E03139" w:rsidP="005E7766" w:rsidRDefault="00B73624" w14:paraId="5FF04E9C" w14:textId="54F321D3">
      <w:pPr>
        <w:spacing w:line="276" w:lineRule="auto"/>
        <w:ind w:firstLine="331" w:firstLineChars="15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2.2: </w:t>
      </w:r>
      <w:r w:rsidRPr="00C75901" w:rsidR="00C75901">
        <w:rPr>
          <w:rFonts w:ascii="Arial" w:hAnsi="Arial" w:cs="Arial"/>
          <w:b/>
          <w:bCs/>
          <w:color w:val="000000" w:themeColor="text1"/>
        </w:rPr>
        <w:t>The score function, Fisher information and Cramer–Rao Lower Bound</w:t>
      </w:r>
    </w:p>
    <w:p w:rsidR="00E03139" w:rsidP="005E7766" w:rsidRDefault="00B73624" w14:paraId="2104A724" w14:textId="2D10C07C">
      <w:pPr>
        <w:spacing w:line="276" w:lineRule="auto"/>
        <w:ind w:firstLine="330" w:firstLineChars="15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Write </w:t>
      </w:r>
      <w:r w:rsidR="00196877">
        <w:rPr>
          <w:rFonts w:ascii="Arial" w:hAnsi="Arial" w:cs="Arial"/>
          <w:color w:val="000000" w:themeColor="text1"/>
        </w:rPr>
        <w:t>your</w:t>
      </w:r>
      <w:r>
        <w:rPr>
          <w:rFonts w:ascii="Arial" w:hAnsi="Arial" w:cs="Arial"/>
          <w:color w:val="000000" w:themeColor="text1"/>
        </w:rPr>
        <w:t xml:space="preserve"> derivation here.</w:t>
      </w:r>
    </w:p>
    <w:p w:rsidR="00E03139" w:rsidP="005E7766" w:rsidRDefault="00B73624" w14:paraId="4A8CDC34" w14:textId="67092539">
      <w:pPr>
        <w:spacing w:line="276" w:lineRule="auto"/>
        <w:ind w:firstLine="331" w:firstLineChars="15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2.3: </w:t>
      </w:r>
      <w:r w:rsidRPr="00C75901" w:rsidR="00C75901">
        <w:rPr>
          <w:rFonts w:ascii="Arial" w:hAnsi="Arial" w:cs="Arial"/>
          <w:b/>
          <w:bCs/>
          <w:color w:val="000000" w:themeColor="text1"/>
        </w:rPr>
        <w:t>The Maximum Likelihood Estimator</w:t>
      </w:r>
    </w:p>
    <w:p w:rsidR="00E03139" w:rsidP="005E7766" w:rsidRDefault="00B73624" w14:paraId="18E8A5B6" w14:textId="6BED782C">
      <w:pPr>
        <w:spacing w:line="276" w:lineRule="auto"/>
        <w:ind w:firstLine="330" w:firstLineChars="15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Write </w:t>
      </w:r>
      <w:r w:rsidR="00196877">
        <w:rPr>
          <w:rFonts w:ascii="Arial" w:hAnsi="Arial" w:cs="Arial"/>
          <w:color w:val="000000" w:themeColor="text1"/>
        </w:rPr>
        <w:t>your</w:t>
      </w:r>
      <w:r>
        <w:rPr>
          <w:rFonts w:ascii="Arial" w:hAnsi="Arial" w:cs="Arial"/>
          <w:color w:val="000000" w:themeColor="text1"/>
        </w:rPr>
        <w:t xml:space="preserve"> derivation here.</w:t>
      </w:r>
    </w:p>
    <w:p w:rsidR="00196877" w:rsidP="005E7766" w:rsidRDefault="00196877" w14:paraId="1CCD6B68" w14:textId="77777777">
      <w:pPr>
        <w:spacing w:after="0" w:line="276" w:lineRule="auto"/>
        <w:ind w:firstLine="331" w:firstLineChars="150"/>
        <w:rPr>
          <w:rFonts w:ascii="Arial" w:hAnsi="Arial" w:cs="Arial"/>
          <w:b/>
          <w:bCs/>
          <w:color w:val="000000" w:themeColor="text1"/>
        </w:rPr>
      </w:pPr>
    </w:p>
    <w:p w:rsidR="00E03139" w:rsidP="005E7766" w:rsidRDefault="00B73624" w14:paraId="302A0365" w14:textId="61C0E9D0">
      <w:p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 xml:space="preserve">3. </w:t>
      </w:r>
      <w:r w:rsidRPr="00C75901" w:rsidR="00C75901">
        <w:rPr>
          <w:rFonts w:ascii="Arial" w:hAnsi="Arial" w:cs="Arial"/>
          <w:b/>
          <w:bCs/>
          <w:color w:val="auto"/>
        </w:rPr>
        <w:t>Simulations in R</w:t>
      </w:r>
    </w:p>
    <w:p w:rsidR="00E03139" w:rsidP="005E7766" w:rsidRDefault="00B73624" w14:paraId="56D11015" w14:textId="55D545C3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 can describe the computer simulation here like the number of simulations you have used, seed value, …., etc. Place also the graphs/figures here (</w:t>
      </w:r>
      <w:r w:rsidR="00C75901">
        <w:rPr>
          <w:rFonts w:ascii="Arial" w:hAnsi="Arial" w:cs="Arial"/>
          <w:color w:val="000000" w:themeColor="text1"/>
        </w:rPr>
        <w:t xml:space="preserve">they </w:t>
      </w:r>
      <w:r>
        <w:rPr>
          <w:rFonts w:ascii="Arial" w:hAnsi="Arial" w:cs="Arial"/>
          <w:color w:val="000000" w:themeColor="text1"/>
        </w:rPr>
        <w:t xml:space="preserve">do not have to be very large </w:t>
      </w:r>
      <w:proofErr w:type="gramStart"/>
      <w:r>
        <w:rPr>
          <w:rFonts w:ascii="Arial" w:hAnsi="Arial" w:cs="Arial"/>
          <w:color w:val="000000" w:themeColor="text1"/>
        </w:rPr>
        <w:t>plots,</w:t>
      </w:r>
      <w:proofErr w:type="gramEnd"/>
      <w:r>
        <w:rPr>
          <w:rFonts w:ascii="Arial" w:hAnsi="Arial" w:cs="Arial"/>
          <w:color w:val="000000" w:themeColor="text1"/>
        </w:rPr>
        <w:t xml:space="preserve"> reasonable size would do) and discuss/comment about it. Make sure figure captions are also given and x, y axes are labeled properly and legible.</w:t>
      </w:r>
    </w:p>
    <w:p w:rsidR="00E03139" w:rsidP="005E7766" w:rsidRDefault="00B73624" w14:paraId="2D62E007" w14:textId="77777777">
      <w:pPr>
        <w:spacing w:line="276" w:lineRule="auto"/>
        <w:jc w:val="center"/>
        <w:rPr>
          <w:rFonts w:ascii="Arial" w:hAnsi="Arial" w:cs="Arial" w:eastAsiaTheme="minorEastAsia"/>
          <w:color w:val="000000" w:themeColor="text1"/>
        </w:rPr>
      </w:pPr>
      <w:r>
        <w:rPr>
          <w:rFonts w:ascii="Arial" w:hAnsi="Arial" w:cs="Arial" w:eastAsiaTheme="minorEastAsia"/>
          <w:noProof/>
          <w:color w:val="000000" w:themeColor="text1"/>
        </w:rPr>
        <w:lastRenderedPageBreak/>
        <w:drawing>
          <wp:inline distT="0" distB="0" distL="0" distR="0" wp14:anchorId="73EDDBC7" wp14:editId="0715682B">
            <wp:extent cx="2388870" cy="2241550"/>
            <wp:effectExtent l="0" t="0" r="11430" b="635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3624" w:rsidR="00E03139" w:rsidP="005E7766" w:rsidRDefault="00B73624" w14:paraId="453943AF" w14:textId="77777777">
      <w:pPr>
        <w:spacing w:line="360" w:lineRule="auto"/>
        <w:jc w:val="center"/>
        <w:rPr>
          <w:color w:val="auto"/>
        </w:rPr>
      </w:pPr>
      <w:r w:rsidRPr="00B73624">
        <w:rPr>
          <w:color w:val="auto"/>
        </w:rPr>
        <w:t xml:space="preserve">Figure </w:t>
      </w:r>
      <w:r w:rsidRPr="00B73624">
        <w:rPr>
          <w:color w:val="auto"/>
        </w:rPr>
        <w:fldChar w:fldCharType="begin"/>
      </w:r>
      <w:r w:rsidRPr="00B73624">
        <w:rPr>
          <w:color w:val="auto"/>
        </w:rPr>
        <w:instrText>SEQ Figure \* ARABIC</w:instrText>
      </w:r>
      <w:r w:rsidRPr="00B73624">
        <w:rPr>
          <w:color w:val="auto"/>
        </w:rPr>
        <w:fldChar w:fldCharType="separate"/>
      </w:r>
      <w:r w:rsidRPr="00B73624">
        <w:rPr>
          <w:color w:val="auto"/>
        </w:rPr>
        <w:t>1</w:t>
      </w:r>
      <w:r w:rsidRPr="00B73624">
        <w:rPr>
          <w:color w:val="auto"/>
        </w:rPr>
        <w:fldChar w:fldCharType="end"/>
      </w:r>
      <w:r w:rsidRPr="00B73624">
        <w:rPr>
          <w:color w:val="auto"/>
        </w:rPr>
        <w:t xml:space="preserve">: Write down your figure caption here </w:t>
      </w:r>
    </w:p>
    <w:p w:rsidR="00E03139" w:rsidP="005E7766" w:rsidRDefault="00B73624" w14:paraId="40E673EE" w14:textId="77777777">
      <w:pPr>
        <w:spacing w:line="276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4.Conclusion</w:t>
      </w:r>
    </w:p>
    <w:p w:rsidR="00E03139" w:rsidP="005E7766" w:rsidRDefault="00B73624" w14:paraId="63FA45C1" w14:textId="77777777">
      <w:pPr>
        <w:pStyle w:val="ListParagraph"/>
        <w:spacing w:line="276" w:lineRule="auto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Write a brief conclusion here. </w:t>
      </w:r>
    </w:p>
    <w:p w:rsidRPr="00CF351C" w:rsidR="00196877" w:rsidP="005E7766" w:rsidRDefault="00196877" w14:paraId="76A58F47" w14:textId="77777777">
      <w:pPr>
        <w:pStyle w:val="ListParagraph"/>
        <w:spacing w:after="0" w:line="276" w:lineRule="auto"/>
        <w:ind w:left="0"/>
        <w:rPr>
          <w:rFonts w:ascii="Arial" w:hAnsi="Arial" w:cs="Arial"/>
          <w:b/>
          <w:bCs/>
          <w:color w:val="1C618B" w:themeColor="accent2" w:themeShade="BF"/>
          <w:sz w:val="24"/>
          <w:szCs w:val="24"/>
        </w:rPr>
      </w:pPr>
    </w:p>
    <w:p w:rsidR="00E03139" w:rsidP="005E7766" w:rsidRDefault="00B73624" w14:paraId="1352E438" w14:textId="77777777">
      <w:pPr>
        <w:spacing w:line="276" w:lineRule="auto"/>
        <w:rPr>
          <w:rFonts w:ascii="Arial" w:hAnsi="Arial" w:cs="Arial"/>
          <w:b/>
          <w:bCs/>
          <w:color w:val="1C618B" w:themeColor="accent2" w:themeShade="BF"/>
          <w:sz w:val="32"/>
          <w:szCs w:val="32"/>
        </w:rPr>
      </w:pPr>
      <w:r>
        <w:rPr>
          <w:rFonts w:ascii="Arial" w:hAnsi="Arial" w:cs="Arial"/>
          <w:b/>
          <w:bCs/>
          <w:color w:val="auto"/>
        </w:rPr>
        <w:t>References</w:t>
      </w:r>
    </w:p>
    <w:p w:rsidR="00E03139" w:rsidP="00CF351C" w:rsidRDefault="00B73624" w14:paraId="2A5D3BE8" w14:textId="4989E534">
      <w:pPr>
        <w:pStyle w:val="ListParagraph"/>
        <w:spacing w:line="276" w:lineRule="auto"/>
        <w:ind w:left="0"/>
        <w:jc w:val="both"/>
        <w:rPr>
          <w:rFonts w:ascii="Arial" w:hAnsi="Arial" w:cs="Arial" w:eastAsiaTheme="minorEastAsia"/>
          <w:color w:val="000000" w:themeColor="text1"/>
        </w:rPr>
      </w:pPr>
      <w:r>
        <w:rPr>
          <w:rFonts w:ascii="Arial" w:hAnsi="Arial" w:cs="Arial" w:eastAsiaTheme="minorEastAsia"/>
          <w:color w:val="000000" w:themeColor="text1"/>
        </w:rPr>
        <w:t xml:space="preserve">Write down your references here. References and citations are important if you use any information that you have found in a book or online material produced by someone else (in fact, you </w:t>
      </w:r>
      <w:proofErr w:type="gramStart"/>
      <w:r>
        <w:rPr>
          <w:rFonts w:ascii="Arial" w:hAnsi="Arial" w:cs="Arial" w:eastAsiaTheme="minorEastAsia"/>
          <w:color w:val="000000" w:themeColor="text1"/>
        </w:rPr>
        <w:t>would</w:t>
      </w:r>
      <w:proofErr w:type="gramEnd"/>
      <w:r>
        <w:rPr>
          <w:rFonts w:ascii="Arial" w:hAnsi="Arial" w:cs="Arial" w:eastAsiaTheme="minorEastAsia"/>
          <w:color w:val="000000" w:themeColor="text1"/>
        </w:rPr>
        <w:t xml:space="preserve"> need to cite the work even if you were the author, as otherwise it would be a case of self-plagiarism).</w:t>
      </w:r>
    </w:p>
    <w:p w:rsidR="00CF351C" w:rsidP="00CF351C" w:rsidRDefault="00CF351C" w14:paraId="22BACD17" w14:textId="61BF812F">
      <w:pPr>
        <w:pStyle w:val="ListParagraph"/>
        <w:spacing w:line="276" w:lineRule="auto"/>
        <w:ind w:left="0"/>
        <w:jc w:val="both"/>
        <w:rPr>
          <w:rFonts w:ascii="Arial" w:hAnsi="Arial" w:cs="Arial" w:eastAsiaTheme="minorEastAsia"/>
          <w:color w:val="000000" w:themeColor="text1"/>
        </w:rPr>
      </w:pPr>
    </w:p>
    <w:p w:rsidR="00CF351C" w:rsidP="00CF351C" w:rsidRDefault="00CF351C" w14:paraId="3E60167C" w14:textId="77777777">
      <w:pPr>
        <w:pStyle w:val="ListParagraph"/>
        <w:spacing w:line="276" w:lineRule="auto"/>
        <w:ind w:left="0"/>
        <w:jc w:val="both"/>
        <w:rPr>
          <w:rFonts w:ascii="Arial" w:hAnsi="Arial" w:cs="Arial" w:eastAsiaTheme="minorEastAsia"/>
          <w:color w:val="000000" w:themeColor="text1"/>
        </w:rPr>
      </w:pPr>
    </w:p>
    <w:p w:rsidR="00CF351C" w:rsidP="00CF351C" w:rsidRDefault="00CF351C" w14:paraId="70F0F0EA" w14:textId="77777777">
      <w:pPr>
        <w:pStyle w:val="ListParagraph"/>
        <w:spacing w:line="276" w:lineRule="auto"/>
        <w:ind w:left="0"/>
        <w:jc w:val="both"/>
        <w:rPr>
          <w:rFonts w:ascii="Arial" w:hAnsi="Arial" w:cs="Arial" w:eastAsiaTheme="minorEastAsia"/>
          <w:color w:val="000000" w:themeColor="text1"/>
        </w:rPr>
      </w:pPr>
    </w:p>
    <w:p w:rsidR="00E03139" w:rsidP="00CF351C" w:rsidRDefault="00E03139" w14:paraId="55D00A46" w14:textId="77777777">
      <w:pPr>
        <w:keepNext/>
        <w:spacing w:line="276" w:lineRule="auto"/>
      </w:pPr>
    </w:p>
    <w:p w:rsidR="00E03139" w:rsidP="00CF351C" w:rsidRDefault="00E03139" w14:paraId="2927005A" w14:textId="77777777">
      <w:pPr>
        <w:spacing w:line="276" w:lineRule="auto"/>
      </w:pPr>
    </w:p>
    <w:sdt>
      <w:sdtPr>
        <w:id w:val="1057369772"/>
        <w:placeholder>
          <w:docPart w:val="DefaultPlaceholder_1081868574"/>
        </w:placeholder>
        <w:rPr>
          <w:rFonts w:ascii="Trebuchet MS" w:hAnsi="Trebuchet MS" w:eastAsia="Trebuchet MS" w:cs="Tahoma" w:asciiTheme="minorAscii" w:hAnsiTheme="minorAscii" w:eastAsiaTheme="minorAscii" w:cstheme="minorBidi"/>
          <w:b w:val="0"/>
          <w:bCs w:val="0"/>
          <w:color w:val="5A5A5A" w:themeColor="text2"/>
          <w:spacing w:val="0"/>
          <w:kern w:val="0"/>
          <w:sz w:val="28"/>
          <w:szCs w:val="28"/>
        </w:rPr>
      </w:sdtPr>
      <w:sdtEndPr>
        <w:rPr>
          <w:rFonts w:ascii="Trebuchet MS" w:hAnsi="Trebuchet MS" w:eastAsia="Trebuchet MS" w:cs="Tahoma" w:asciiTheme="minorAscii" w:hAnsiTheme="minorAscii" w:eastAsiaTheme="minorAscii" w:cstheme="minorBidi"/>
          <w:b w:val="0"/>
          <w:bCs w:val="0"/>
          <w:color w:val="5A5A5A" w:themeColor="text2" w:themeTint="FF" w:themeShade="FF"/>
          <w:sz w:val="28"/>
          <w:szCs w:val="28"/>
        </w:rPr>
      </w:sdtEndPr>
      <w:sdtContent>
        <w:p w:rsidR="00E03139" w:rsidP="00CF351C" w:rsidRDefault="00B73624" w14:paraId="5845417A" w14:textId="77777777">
          <w:pPr>
            <w:pStyle w:val="Title"/>
            <w:spacing w:after="120" w:line="276" w:lineRule="auto"/>
            <w:rPr>
              <w:sz w:val="28"/>
              <w:szCs w:val="28"/>
            </w:rPr>
          </w:pPr>
        </w:p>
      </w:sdtContent>
    </w:sdt>
    <w:sectPr w:rsidR="00E03139">
      <w:footerReference w:type="defaul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E4D" w:rsidRDefault="00225E4D" w14:paraId="236F8620" w14:textId="77777777">
      <w:pPr>
        <w:spacing w:line="240" w:lineRule="auto"/>
      </w:pPr>
      <w:r>
        <w:separator/>
      </w:r>
    </w:p>
  </w:endnote>
  <w:endnote w:type="continuationSeparator" w:id="0">
    <w:p w:rsidR="00225E4D" w:rsidRDefault="00225E4D" w14:paraId="2D7EBC3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ｺﾞｼｯｸM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G丸ｺﾞｼｯｸM-PRO">
    <w:altName w:val="MS Gothic"/>
    <w:charset w:val="00"/>
    <w:family w:val="auto"/>
    <w:pitch w:val="default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74980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Pr="00196877" w:rsidR="00196877" w:rsidRDefault="00196877" w14:paraId="05B4E6D5" w14:textId="2ABF0493">
        <w:pPr>
          <w:pStyle w:val="Footer"/>
          <w:jc w:val="center"/>
          <w:rPr>
            <w:sz w:val="20"/>
            <w:szCs w:val="20"/>
          </w:rPr>
        </w:pPr>
        <w:r w:rsidRPr="00196877">
          <w:rPr>
            <w:sz w:val="20"/>
            <w:szCs w:val="20"/>
          </w:rPr>
          <w:fldChar w:fldCharType="begin"/>
        </w:r>
        <w:r w:rsidRPr="00196877">
          <w:rPr>
            <w:sz w:val="20"/>
            <w:szCs w:val="20"/>
          </w:rPr>
          <w:instrText xml:space="preserve"> PAGE   \* MERGEFORMAT </w:instrText>
        </w:r>
        <w:r w:rsidRPr="00196877">
          <w:rPr>
            <w:sz w:val="20"/>
            <w:szCs w:val="20"/>
          </w:rPr>
          <w:fldChar w:fldCharType="separate"/>
        </w:r>
        <w:r w:rsidRPr="00196877">
          <w:rPr>
            <w:noProof/>
            <w:sz w:val="20"/>
            <w:szCs w:val="20"/>
          </w:rPr>
          <w:t>2</w:t>
        </w:r>
        <w:r w:rsidRPr="00196877">
          <w:rPr>
            <w:noProof/>
            <w:sz w:val="20"/>
            <w:szCs w:val="20"/>
          </w:rPr>
          <w:fldChar w:fldCharType="end"/>
        </w:r>
      </w:p>
    </w:sdtContent>
  </w:sdt>
  <w:p w:rsidR="00E03139" w:rsidRDefault="00E03139" w14:paraId="5D35C679" w14:textId="132822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36432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Pr="007724C0" w:rsidR="007724C0" w:rsidRDefault="007724C0" w14:paraId="2FB76F29" w14:textId="6BE90329">
        <w:pPr>
          <w:pStyle w:val="Footer"/>
          <w:jc w:val="center"/>
          <w:rPr>
            <w:sz w:val="20"/>
            <w:szCs w:val="20"/>
          </w:rPr>
        </w:pPr>
        <w:r w:rsidRPr="007724C0">
          <w:rPr>
            <w:sz w:val="20"/>
            <w:szCs w:val="20"/>
          </w:rPr>
          <w:fldChar w:fldCharType="begin"/>
        </w:r>
        <w:r w:rsidRPr="007724C0">
          <w:rPr>
            <w:sz w:val="20"/>
            <w:szCs w:val="20"/>
          </w:rPr>
          <w:instrText xml:space="preserve"> PAGE   \* MERGEFORMAT </w:instrText>
        </w:r>
        <w:r w:rsidRPr="007724C0">
          <w:rPr>
            <w:sz w:val="20"/>
            <w:szCs w:val="20"/>
          </w:rPr>
          <w:fldChar w:fldCharType="separate"/>
        </w:r>
        <w:r w:rsidRPr="007724C0">
          <w:rPr>
            <w:noProof/>
            <w:sz w:val="20"/>
            <w:szCs w:val="20"/>
          </w:rPr>
          <w:t>2</w:t>
        </w:r>
        <w:r w:rsidRPr="007724C0">
          <w:rPr>
            <w:noProof/>
            <w:sz w:val="20"/>
            <w:szCs w:val="20"/>
          </w:rPr>
          <w:fldChar w:fldCharType="end"/>
        </w:r>
      </w:p>
    </w:sdtContent>
  </w:sdt>
  <w:p w:rsidR="007724C0" w:rsidRDefault="007724C0" w14:paraId="4FC103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E4D" w:rsidRDefault="00225E4D" w14:paraId="08ADF846" w14:textId="77777777">
      <w:pPr>
        <w:spacing w:after="0"/>
      </w:pPr>
      <w:r>
        <w:separator/>
      </w:r>
    </w:p>
  </w:footnote>
  <w:footnote w:type="continuationSeparator" w:id="0">
    <w:p w:rsidR="00225E4D" w:rsidRDefault="00225E4D" w14:paraId="2D321508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1797E1C"/>
    <w:multiLevelType w:val="multilevel"/>
    <w:tmpl w:val="11797E1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F257D09"/>
    <w:multiLevelType w:val="singleLevel"/>
    <w:tmpl w:val="4CC6A412"/>
    <w:lvl w:ilvl="0">
      <w:start w:val="1"/>
      <w:numFmt w:val="decimal"/>
      <w:suff w:val="space"/>
      <w:lvlText w:val="%1."/>
      <w:lvlJc w:val="left"/>
      <w:rPr>
        <w:color w:val="auto"/>
      </w:rPr>
    </w:lvl>
  </w:abstractNum>
  <w:num w:numId="1" w16cid:durableId="355346362">
    <w:abstractNumId w:val="4"/>
  </w:num>
  <w:num w:numId="2" w16cid:durableId="283078425">
    <w:abstractNumId w:val="3"/>
  </w:num>
  <w:num w:numId="3" w16cid:durableId="731316296">
    <w:abstractNumId w:val="2"/>
  </w:num>
  <w:num w:numId="4" w16cid:durableId="2091778161">
    <w:abstractNumId w:val="1"/>
  </w:num>
  <w:num w:numId="5" w16cid:durableId="2117211247">
    <w:abstractNumId w:val="0"/>
  </w:num>
  <w:num w:numId="6" w16cid:durableId="291324959">
    <w:abstractNumId w:val="5"/>
  </w:num>
  <w:num w:numId="7" w16cid:durableId="146873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03CA"/>
    <w:rsid w:val="000637C3"/>
    <w:rsid w:val="00067BAA"/>
    <w:rsid w:val="00097E38"/>
    <w:rsid w:val="000E29C2"/>
    <w:rsid w:val="0012594D"/>
    <w:rsid w:val="00171E9D"/>
    <w:rsid w:val="00172A27"/>
    <w:rsid w:val="00196877"/>
    <w:rsid w:val="001A2E8F"/>
    <w:rsid w:val="001C1BE5"/>
    <w:rsid w:val="001F6194"/>
    <w:rsid w:val="00225E4D"/>
    <w:rsid w:val="002B05A4"/>
    <w:rsid w:val="002D4D9A"/>
    <w:rsid w:val="00306E81"/>
    <w:rsid w:val="0031549B"/>
    <w:rsid w:val="00340D70"/>
    <w:rsid w:val="003B5947"/>
    <w:rsid w:val="00412657"/>
    <w:rsid w:val="00441033"/>
    <w:rsid w:val="004503B3"/>
    <w:rsid w:val="004F0A39"/>
    <w:rsid w:val="00580CFC"/>
    <w:rsid w:val="00590E91"/>
    <w:rsid w:val="005C087A"/>
    <w:rsid w:val="005E7766"/>
    <w:rsid w:val="00643675"/>
    <w:rsid w:val="006834CC"/>
    <w:rsid w:val="006C5203"/>
    <w:rsid w:val="006D4D4F"/>
    <w:rsid w:val="006E320F"/>
    <w:rsid w:val="006E7834"/>
    <w:rsid w:val="007724C0"/>
    <w:rsid w:val="00781867"/>
    <w:rsid w:val="007B1836"/>
    <w:rsid w:val="00803DAA"/>
    <w:rsid w:val="00836157"/>
    <w:rsid w:val="00854A83"/>
    <w:rsid w:val="00865F56"/>
    <w:rsid w:val="008A5FFA"/>
    <w:rsid w:val="008F39D5"/>
    <w:rsid w:val="00932B97"/>
    <w:rsid w:val="009601BB"/>
    <w:rsid w:val="009A298E"/>
    <w:rsid w:val="009B0581"/>
    <w:rsid w:val="009B7FD4"/>
    <w:rsid w:val="009C6BC3"/>
    <w:rsid w:val="00A04505"/>
    <w:rsid w:val="00AA6772"/>
    <w:rsid w:val="00AD034F"/>
    <w:rsid w:val="00B000A3"/>
    <w:rsid w:val="00B73624"/>
    <w:rsid w:val="00BB3AD3"/>
    <w:rsid w:val="00BC2D16"/>
    <w:rsid w:val="00C64781"/>
    <w:rsid w:val="00C75901"/>
    <w:rsid w:val="00C84A35"/>
    <w:rsid w:val="00CF0404"/>
    <w:rsid w:val="00CF340B"/>
    <w:rsid w:val="00CF351C"/>
    <w:rsid w:val="00D06157"/>
    <w:rsid w:val="00D31424"/>
    <w:rsid w:val="00DB2FC6"/>
    <w:rsid w:val="00DC3A0D"/>
    <w:rsid w:val="00E03139"/>
    <w:rsid w:val="00E7027D"/>
    <w:rsid w:val="00EC0580"/>
    <w:rsid w:val="00EC104A"/>
    <w:rsid w:val="00EF379B"/>
    <w:rsid w:val="00F038EE"/>
    <w:rsid w:val="00F07EFD"/>
    <w:rsid w:val="00F61F64"/>
    <w:rsid w:val="00F90538"/>
    <w:rsid w:val="00F92131"/>
    <w:rsid w:val="00FE5D4E"/>
    <w:rsid w:val="02900668"/>
    <w:rsid w:val="02ECF6C4"/>
    <w:rsid w:val="03B85E18"/>
    <w:rsid w:val="03EC97B9"/>
    <w:rsid w:val="05542E79"/>
    <w:rsid w:val="05DF091F"/>
    <w:rsid w:val="05ECF475"/>
    <w:rsid w:val="070ED95C"/>
    <w:rsid w:val="0837A1FD"/>
    <w:rsid w:val="0861E990"/>
    <w:rsid w:val="0A0E4684"/>
    <w:rsid w:val="0A279F9C"/>
    <w:rsid w:val="0A3CCD49"/>
    <w:rsid w:val="0A4E0202"/>
    <w:rsid w:val="0D1E0292"/>
    <w:rsid w:val="0D2F1BEB"/>
    <w:rsid w:val="0D5F405E"/>
    <w:rsid w:val="0D73FF33"/>
    <w:rsid w:val="0DE555A7"/>
    <w:rsid w:val="0FD85E85"/>
    <w:rsid w:val="100FF73B"/>
    <w:rsid w:val="101BCBC1"/>
    <w:rsid w:val="10820085"/>
    <w:rsid w:val="1113B8C2"/>
    <w:rsid w:val="116A05C7"/>
    <w:rsid w:val="137412E0"/>
    <w:rsid w:val="13C6F9FE"/>
    <w:rsid w:val="143F51AA"/>
    <w:rsid w:val="14684730"/>
    <w:rsid w:val="146CDAFB"/>
    <w:rsid w:val="15013820"/>
    <w:rsid w:val="1520B60C"/>
    <w:rsid w:val="16AE0313"/>
    <w:rsid w:val="16D7E6DB"/>
    <w:rsid w:val="182C07B5"/>
    <w:rsid w:val="1893E0F8"/>
    <w:rsid w:val="19F7E7B0"/>
    <w:rsid w:val="1CD15848"/>
    <w:rsid w:val="1E9E2A35"/>
    <w:rsid w:val="1EE29419"/>
    <w:rsid w:val="1F20333E"/>
    <w:rsid w:val="1FFDF7B9"/>
    <w:rsid w:val="20719684"/>
    <w:rsid w:val="227D49AD"/>
    <w:rsid w:val="22AEEF3C"/>
    <w:rsid w:val="2309F501"/>
    <w:rsid w:val="2326CA7A"/>
    <w:rsid w:val="234CFA70"/>
    <w:rsid w:val="25606981"/>
    <w:rsid w:val="260732AB"/>
    <w:rsid w:val="26089373"/>
    <w:rsid w:val="26312AF8"/>
    <w:rsid w:val="26371109"/>
    <w:rsid w:val="27DBFDFF"/>
    <w:rsid w:val="28FAC72D"/>
    <w:rsid w:val="29311F26"/>
    <w:rsid w:val="2B0AF60A"/>
    <w:rsid w:val="2BA2CB60"/>
    <w:rsid w:val="2C5B1034"/>
    <w:rsid w:val="2CA891A5"/>
    <w:rsid w:val="2DA01809"/>
    <w:rsid w:val="2E4A1AD8"/>
    <w:rsid w:val="2EA92139"/>
    <w:rsid w:val="2EF96361"/>
    <w:rsid w:val="3044F19A"/>
    <w:rsid w:val="3066D0CB"/>
    <w:rsid w:val="3072DC43"/>
    <w:rsid w:val="319CF9FC"/>
    <w:rsid w:val="31AD47C3"/>
    <w:rsid w:val="32044B8C"/>
    <w:rsid w:val="32557FC6"/>
    <w:rsid w:val="32573004"/>
    <w:rsid w:val="33519E32"/>
    <w:rsid w:val="337C925C"/>
    <w:rsid w:val="33A90DE8"/>
    <w:rsid w:val="33F1C49D"/>
    <w:rsid w:val="3450C707"/>
    <w:rsid w:val="348ACF1B"/>
    <w:rsid w:val="349E760B"/>
    <w:rsid w:val="35511FAA"/>
    <w:rsid w:val="36C628E7"/>
    <w:rsid w:val="37617885"/>
    <w:rsid w:val="37EB0CA9"/>
    <w:rsid w:val="38C97D4F"/>
    <w:rsid w:val="3953A990"/>
    <w:rsid w:val="3956B85A"/>
    <w:rsid w:val="3986DD0A"/>
    <w:rsid w:val="3ACA9E11"/>
    <w:rsid w:val="3AD39EE2"/>
    <w:rsid w:val="3BAA5837"/>
    <w:rsid w:val="3D073DF9"/>
    <w:rsid w:val="3F9E220D"/>
    <w:rsid w:val="411AF3FD"/>
    <w:rsid w:val="41D32738"/>
    <w:rsid w:val="4234AA20"/>
    <w:rsid w:val="42A02229"/>
    <w:rsid w:val="451AD500"/>
    <w:rsid w:val="4642201B"/>
    <w:rsid w:val="469F1077"/>
    <w:rsid w:val="47B74BEE"/>
    <w:rsid w:val="485839C2"/>
    <w:rsid w:val="48806926"/>
    <w:rsid w:val="49A85494"/>
    <w:rsid w:val="4AC48802"/>
    <w:rsid w:val="4E5D0C11"/>
    <w:rsid w:val="4EBE8EF9"/>
    <w:rsid w:val="4ECF1A01"/>
    <w:rsid w:val="4F74F238"/>
    <w:rsid w:val="501EE988"/>
    <w:rsid w:val="5124C67D"/>
    <w:rsid w:val="514F1E6C"/>
    <w:rsid w:val="51854F9E"/>
    <w:rsid w:val="51B0A154"/>
    <w:rsid w:val="525F1C42"/>
    <w:rsid w:val="5310FBE3"/>
    <w:rsid w:val="542C5F83"/>
    <w:rsid w:val="55811D89"/>
    <w:rsid w:val="57761DF2"/>
    <w:rsid w:val="589B5866"/>
    <w:rsid w:val="58E7D015"/>
    <w:rsid w:val="5A741B08"/>
    <w:rsid w:val="5C3C3393"/>
    <w:rsid w:val="5CBD9FA5"/>
    <w:rsid w:val="5DAC3894"/>
    <w:rsid w:val="5DBE20D9"/>
    <w:rsid w:val="5EDB9A34"/>
    <w:rsid w:val="5F696B38"/>
    <w:rsid w:val="5FA29B71"/>
    <w:rsid w:val="5FF94503"/>
    <w:rsid w:val="60F16718"/>
    <w:rsid w:val="613EAA40"/>
    <w:rsid w:val="642CDE44"/>
    <w:rsid w:val="64C84CE3"/>
    <w:rsid w:val="65253D3F"/>
    <w:rsid w:val="65C1E0C2"/>
    <w:rsid w:val="66242DDA"/>
    <w:rsid w:val="66FBEBFA"/>
    <w:rsid w:val="674E1ECF"/>
    <w:rsid w:val="679E156D"/>
    <w:rsid w:val="67A58DFA"/>
    <w:rsid w:val="67DD887B"/>
    <w:rsid w:val="68174F9A"/>
    <w:rsid w:val="68212971"/>
    <w:rsid w:val="68314145"/>
    <w:rsid w:val="68ACC1ED"/>
    <w:rsid w:val="68C0B2E6"/>
    <w:rsid w:val="6A25B0B3"/>
    <w:rsid w:val="6AD5B62F"/>
    <w:rsid w:val="6AF79EFD"/>
    <w:rsid w:val="6B6FE523"/>
    <w:rsid w:val="6BC2D584"/>
    <w:rsid w:val="6C2C804A"/>
    <w:rsid w:val="6D2FEA7D"/>
    <w:rsid w:val="6D4599EF"/>
    <w:rsid w:val="7039841F"/>
    <w:rsid w:val="7089C8E3"/>
    <w:rsid w:val="7093BE78"/>
    <w:rsid w:val="7302B0E2"/>
    <w:rsid w:val="73140F33"/>
    <w:rsid w:val="7370FF8F"/>
    <w:rsid w:val="7385D0D3"/>
    <w:rsid w:val="749E8143"/>
    <w:rsid w:val="74E8BB18"/>
    <w:rsid w:val="7502B75B"/>
    <w:rsid w:val="75A489D5"/>
    <w:rsid w:val="7606218E"/>
    <w:rsid w:val="7654D86C"/>
    <w:rsid w:val="766311EA"/>
    <w:rsid w:val="777E758A"/>
    <w:rsid w:val="779346CE"/>
    <w:rsid w:val="78C492DB"/>
    <w:rsid w:val="7B2EFB29"/>
    <w:rsid w:val="7EDADC71"/>
    <w:rsid w:val="7EDF80C8"/>
    <w:rsid w:val="7FD93ACA"/>
    <w:rsid w:val="7FFAE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9551A"/>
  <w15:docId w15:val="{00C38ABC-AFA1-4B36-A3EB-E65102E8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 w:qFormat="1"/>
    <w:lsdException w:name="caption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semiHidden="1" w:unhideWhenUsed="1" w:qFormat="1"/>
    <w:lsdException w:name="Salutation" w:semiHidden="1" w:unhideWhenUsed="1" w:qFormat="1"/>
    <w:lsdException w:name="Date" w:semiHidden="1" w:unhideWhenUsed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 w:qFormat="1"/>
    <w:lsdException w:name="Table Grid 6" w:semiHidden="1" w:unhideWhenUsed="1" w:qFormat="1"/>
    <w:lsdException w:name="Table Grid 7" w:semiHidden="1" w:unhideWhenUsed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 w:qFormat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312" w:lineRule="auto"/>
    </w:pPr>
    <w:rPr>
      <w:color w:val="5A5A5A" w:themeColor="text2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60"/>
      <w:outlineLvl w:val="0"/>
    </w:pPr>
    <w:rPr>
      <w:rFonts w:asciiTheme="majorHAnsi" w:hAnsiTheme="majorHAnsi" w:eastAsiaTheme="majorEastAsia" w:cstheme="majorBidi"/>
      <w:b/>
      <w:color w:val="006A89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after="60"/>
      <w:outlineLvl w:val="1"/>
    </w:pPr>
    <w:rPr>
      <w:rFonts w:asciiTheme="majorHAnsi" w:hAnsiTheme="majorHAnsi"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0" w:after="60"/>
      <w:outlineLvl w:val="2"/>
    </w:pPr>
    <w:rPr>
      <w:rFonts w:asciiTheme="majorHAnsi" w:hAnsiTheme="majorHAnsi" w:eastAsiaTheme="majorEastAsia" w:cstheme="majorBidi"/>
      <w:b/>
      <w:color w:val="006A89" w:themeColor="accen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after="60"/>
      <w:outlineLvl w:val="3"/>
    </w:pPr>
    <w:rPr>
      <w:rFonts w:asciiTheme="majorHAnsi" w:hAnsiTheme="majorHAnsi"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after="60"/>
      <w:outlineLvl w:val="4"/>
    </w:pPr>
    <w:rPr>
      <w:rFonts w:asciiTheme="majorHAnsi" w:hAnsiTheme="majorHAnsi" w:eastAsiaTheme="majorEastAsia" w:cstheme="majorBidi"/>
      <w:color w:val="006A89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after="60"/>
      <w:outlineLvl w:val="5"/>
    </w:pPr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after="60"/>
      <w:outlineLvl w:val="6"/>
    </w:pPr>
    <w:rPr>
      <w:rFonts w:asciiTheme="majorHAnsi" w:hAnsiTheme="majorHAnsi" w:eastAsiaTheme="majorEastAsia" w:cstheme="majorBidi"/>
      <w:iCs/>
      <w:color w:val="006A89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after="60"/>
      <w:outlineLvl w:val="7"/>
    </w:pPr>
    <w:rPr>
      <w:rFonts w:asciiTheme="majorHAnsi" w:hAnsiTheme="majorHAnsi"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Cs/>
      <w:color w:val="006A89" w:themeColor="accent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color="006A89" w:themeColor="accent1" w:sz="2" w:space="10"/>
        <w:left w:val="single" w:color="006A89" w:themeColor="accent1" w:sz="2" w:space="10"/>
        <w:bottom w:val="single" w:color="006A89" w:themeColor="accent1" w:sz="2" w:space="10"/>
        <w:right w:val="single" w:color="006A89" w:themeColor="accent1" w:sz="2" w:space="10"/>
      </w:pBdr>
      <w:ind w:left="1152" w:right="1152"/>
    </w:pPr>
    <w:rPr>
      <w:rFonts w:eastAsiaTheme="minorEastAsia"/>
      <w:i/>
      <w:iCs/>
      <w:color w:val="006A8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qFormat/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  <w:jc w:val="right"/>
    </w:pPr>
    <w:rPr>
      <w:color w:val="616161" w:themeColor="accent3" w:themeShade="8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4F66" w:themeColor="accent1" w:themeShade="BF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ind w:left="1415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1"/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ilvl w:val="2"/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ilvl w:val="3"/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ilvl w:val="4"/>
        <w:numId w:val="6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12" w:lineRule="auto"/>
    </w:pPr>
    <w:rPr>
      <w:rFonts w:ascii="Consolas" w:hAnsi="Consolas"/>
      <w:color w:val="5A5A5A" w:themeColor="text2"/>
      <w:sz w:val="22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color w:val="434343" w:themeColor="text2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rFonts w:eastAsiaTheme="minorEastAsia"/>
      <w:color w:val="595959" w:themeColor="text1" w:themeTint="A6"/>
      <w:spacing w:val="15"/>
    </w:rPr>
  </w:style>
  <w:style w:type="table" w:styleId="Table3Deffects1">
    <w:name w:val="Table 3D effects 1"/>
    <w:basedOn w:val="TableNormal"/>
    <w:uiPriority w:val="99"/>
    <w:semiHidden/>
    <w:unhideWhenUsed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qFormat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qFormat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qFormat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qFormat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qFormat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qFormat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qFormat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qFormat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qFormat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qFormat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qFormat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qFormat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qFormat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qFormat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qFormat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qFormat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qFormat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qFormat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qFormat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qFormat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qFormat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qFormat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qFormat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10"/>
    <w:qFormat/>
    <w:pP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06A89" w:themeColor="accent1"/>
      <w:spacing w:val="-10"/>
      <w:kern w:val="28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004F66" w:themeColor="accent1" w:themeShade="BF"/>
    </w:rPr>
    <w:tblPr>
      <w:tblBorders>
        <w:top w:val="single" w:color="006A89" w:themeColor="accent1" w:sz="8" w:space="0"/>
        <w:bottom w:val="single" w:color="006A8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6A89" w:themeColor="accent1" w:sz="8" w:space="0"/>
          <w:left w:val="nil"/>
          <w:bottom w:val="single" w:color="006A89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6A89" w:themeColor="accent1" w:sz="8" w:space="0"/>
          <w:left w:val="nil"/>
          <w:bottom w:val="single" w:color="006A89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1C618B" w:themeColor="accent2" w:themeShade="BF"/>
    </w:rPr>
    <w:tblPr>
      <w:tblBorders>
        <w:top w:val="single" w:color="2682BB" w:themeColor="accent2" w:sz="8" w:space="0"/>
        <w:bottom w:val="single" w:color="2682B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682BB" w:themeColor="accent2" w:sz="8" w:space="0"/>
          <w:left w:val="nil"/>
          <w:bottom w:val="single" w:color="2682BB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682BB" w:themeColor="accent2" w:sz="8" w:space="0"/>
          <w:left w:val="nil"/>
          <w:bottom w:val="single" w:color="2682BB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29292" w:themeColor="accent3" w:themeShade="BF"/>
    </w:rPr>
    <w:tblPr>
      <w:tblBorders>
        <w:top w:val="single" w:color="C3C3C3" w:themeColor="accent3" w:sz="8" w:space="0"/>
        <w:bottom w:val="single" w:color="C3C3C3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3C3C3" w:themeColor="accent3" w:sz="8" w:space="0"/>
          <w:left w:val="nil"/>
          <w:bottom w:val="single" w:color="C3C3C3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3C3C3" w:themeColor="accent3" w:sz="8" w:space="0"/>
          <w:left w:val="nil"/>
          <w:bottom w:val="single" w:color="C3C3C3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qFormat/>
    <w:rPr>
      <w:color w:val="007E70" w:themeColor="accent4" w:themeShade="BF"/>
    </w:rPr>
    <w:tblPr>
      <w:tblBorders>
        <w:top w:val="single" w:color="00A997" w:themeColor="accent4" w:sz="8" w:space="0"/>
        <w:bottom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A997" w:themeColor="accent4" w:sz="8" w:space="0"/>
          <w:left w:val="nil"/>
          <w:bottom w:val="single" w:color="00A997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A997" w:themeColor="accent4" w:sz="8" w:space="0"/>
          <w:left w:val="nil"/>
          <w:bottom w:val="single" w:color="00A997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66940C" w:themeColor="accent5" w:themeShade="BF"/>
    </w:rPr>
    <w:tblPr>
      <w:tblBorders>
        <w:top w:val="single" w:color="89C711" w:themeColor="accent5" w:sz="8" w:space="0"/>
        <w:bottom w:val="single" w:color="89C71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9C711" w:themeColor="accent5" w:sz="8" w:space="0"/>
          <w:left w:val="nil"/>
          <w:bottom w:val="single" w:color="89C71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9C711" w:themeColor="accent5" w:sz="8" w:space="0"/>
          <w:left w:val="nil"/>
          <w:bottom w:val="single" w:color="89C71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color="006A89" w:themeColor="accent1" w:sz="8" w:space="0"/>
        <w:left w:val="single" w:color="006A89" w:themeColor="accent1" w:sz="8" w:space="0"/>
        <w:bottom w:val="single" w:color="006A89" w:themeColor="accent1" w:sz="8" w:space="0"/>
        <w:right w:val="single" w:color="006A8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6A89" w:themeColor="accent1" w:sz="6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</w:tcBorders>
      </w:tcPr>
    </w:tblStylePr>
    <w:tblStylePr w:type="band1Horz"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color="2682BB" w:themeColor="accent2" w:sz="8" w:space="0"/>
        <w:left w:val="single" w:color="2682BB" w:themeColor="accent2" w:sz="8" w:space="0"/>
        <w:bottom w:val="single" w:color="2682BB" w:themeColor="accent2" w:sz="8" w:space="0"/>
        <w:right w:val="single" w:color="2682B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682BB" w:themeColor="accent2" w:sz="6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</w:tcBorders>
      </w:tcPr>
    </w:tblStylePr>
    <w:tblStylePr w:type="band1Horz"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color="C3C3C3" w:themeColor="accent3" w:sz="8" w:space="0"/>
        <w:left w:val="single" w:color="C3C3C3" w:themeColor="accent3" w:sz="8" w:space="0"/>
        <w:bottom w:val="single" w:color="C3C3C3" w:themeColor="accent3" w:sz="8" w:space="0"/>
        <w:right w:val="single" w:color="C3C3C3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3C3C3" w:themeColor="accent3" w:sz="6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</w:tcBorders>
      </w:tcPr>
    </w:tblStylePr>
    <w:tblStylePr w:type="band1Horz"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A997" w:themeColor="accent4" w:sz="6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band1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color="89C711" w:themeColor="accent5" w:sz="8" w:space="0"/>
        <w:left w:val="single" w:color="89C711" w:themeColor="accent5" w:sz="8" w:space="0"/>
        <w:bottom w:val="single" w:color="89C711" w:themeColor="accent5" w:sz="8" w:space="0"/>
        <w:right w:val="single" w:color="89C71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C711" w:themeColor="accent5" w:sz="6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</w:tcBorders>
      </w:tcPr>
    </w:tblStylePr>
    <w:tblStylePr w:type="band1Horz"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color="006A89" w:themeColor="accent1" w:sz="8" w:space="0"/>
        <w:left w:val="single" w:color="006A89" w:themeColor="accent1" w:sz="8" w:space="0"/>
        <w:bottom w:val="single" w:color="006A89" w:themeColor="accent1" w:sz="8" w:space="0"/>
        <w:right w:val="single" w:color="006A89" w:themeColor="accent1" w:sz="8" w:space="0"/>
        <w:insideH w:val="single" w:color="006A89" w:themeColor="accent1" w:sz="8" w:space="0"/>
        <w:insideV w:val="single" w:color="006A89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18" w:space="0"/>
          <w:right w:val="single" w:color="006A89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6A89" w:themeColor="accent1" w:sz="6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</w:tcBorders>
      </w:tcPr>
    </w:tblStylePr>
    <w:tblStylePr w:type="band1Vert"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</w:tcBorders>
        <w:shd w:val="clear" w:color="auto" w:fill="A2E9FF" w:themeFill="accent1" w:themeFillTint="3F"/>
      </w:tcPr>
    </w:tblStylePr>
    <w:tblStylePr w:type="band1Horz"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  <w:insideV w:val="single" w:color="auto" w:sz="8" w:space="0"/>
        </w:tcBorders>
        <w:shd w:val="clear" w:color="auto" w:fill="A2E9FF" w:themeFill="accent1" w:themeFillTint="3F"/>
      </w:tcPr>
    </w:tblStylePr>
    <w:tblStylePr w:type="band2Horz">
      <w:tblPr/>
      <w:tcPr>
        <w:tcBorders>
          <w:top w:val="single" w:color="006A89" w:themeColor="accent1" w:sz="8" w:space="0"/>
          <w:left w:val="single" w:color="006A89" w:themeColor="accent1" w:sz="8" w:space="0"/>
          <w:bottom w:val="single" w:color="006A89" w:themeColor="accent1" w:sz="8" w:space="0"/>
          <w:right w:val="single" w:color="006A89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color="2682BB" w:themeColor="accent2" w:sz="8" w:space="0"/>
        <w:left w:val="single" w:color="2682BB" w:themeColor="accent2" w:sz="8" w:space="0"/>
        <w:bottom w:val="single" w:color="2682BB" w:themeColor="accent2" w:sz="8" w:space="0"/>
        <w:right w:val="single" w:color="2682BB" w:themeColor="accent2" w:sz="8" w:space="0"/>
        <w:insideH w:val="single" w:color="2682BB" w:themeColor="accent2" w:sz="8" w:space="0"/>
        <w:insideV w:val="single" w:color="2682BB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18" w:space="0"/>
          <w:right w:val="single" w:color="2682BB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682BB" w:themeColor="accent2" w:sz="6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</w:tcBorders>
      </w:tcPr>
    </w:tblStylePr>
    <w:tblStylePr w:type="band1Vert"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</w:tcBorders>
        <w:shd w:val="clear" w:color="auto" w:fill="C4E1F3" w:themeFill="accent2" w:themeFillTint="3F"/>
      </w:tcPr>
    </w:tblStylePr>
    <w:tblStylePr w:type="band1Horz"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  <w:insideV w:val="single" w:color="auto" w:sz="8" w:space="0"/>
        </w:tcBorders>
        <w:shd w:val="clear" w:color="auto" w:fill="C4E1F3" w:themeFill="accent2" w:themeFillTint="3F"/>
      </w:tcPr>
    </w:tblStylePr>
    <w:tblStylePr w:type="band2Horz">
      <w:tblPr/>
      <w:tcPr>
        <w:tcBorders>
          <w:top w:val="single" w:color="2682BB" w:themeColor="accent2" w:sz="8" w:space="0"/>
          <w:left w:val="single" w:color="2682BB" w:themeColor="accent2" w:sz="8" w:space="0"/>
          <w:bottom w:val="single" w:color="2682BB" w:themeColor="accent2" w:sz="8" w:space="0"/>
          <w:right w:val="single" w:color="2682BB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color="C3C3C3" w:themeColor="accent3" w:sz="8" w:space="0"/>
        <w:left w:val="single" w:color="C3C3C3" w:themeColor="accent3" w:sz="8" w:space="0"/>
        <w:bottom w:val="single" w:color="C3C3C3" w:themeColor="accent3" w:sz="8" w:space="0"/>
        <w:right w:val="single" w:color="C3C3C3" w:themeColor="accent3" w:sz="8" w:space="0"/>
        <w:insideH w:val="single" w:color="C3C3C3" w:themeColor="accent3" w:sz="8" w:space="0"/>
        <w:insideV w:val="single" w:color="C3C3C3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18" w:space="0"/>
          <w:right w:val="single" w:color="C3C3C3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3C3C3" w:themeColor="accent3" w:sz="6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</w:tcBorders>
      </w:tcPr>
    </w:tblStylePr>
    <w:tblStylePr w:type="band1Vert"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</w:tcBorders>
        <w:shd w:val="clear" w:color="auto" w:fill="F0F0F0" w:themeFill="accent3" w:themeFillTint="3F"/>
      </w:tcPr>
    </w:tblStylePr>
    <w:tblStylePr w:type="band1Horz"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  <w:insideV w:val="single" w:color="auto" w:sz="8" w:space="0"/>
        </w:tcBorders>
        <w:shd w:val="clear" w:color="auto" w:fill="F0F0F0" w:themeFill="accent3" w:themeFillTint="3F"/>
      </w:tcPr>
    </w:tblStylePr>
    <w:tblStylePr w:type="band2Horz">
      <w:tblPr/>
      <w:tcPr>
        <w:tcBorders>
          <w:top w:val="single" w:color="C3C3C3" w:themeColor="accent3" w:sz="8" w:space="0"/>
          <w:left w:val="single" w:color="C3C3C3" w:themeColor="accent3" w:sz="8" w:space="0"/>
          <w:bottom w:val="single" w:color="C3C3C3" w:themeColor="accent3" w:sz="8" w:space="0"/>
          <w:right w:val="single" w:color="C3C3C3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  <w:insideH w:val="single" w:color="00A997" w:themeColor="accent4" w:sz="8" w:space="0"/>
        <w:insideV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18" w:space="0"/>
          <w:right w:val="single" w:color="00A997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A997" w:themeColor="accent4" w:sz="6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band1Vert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  <w:shd w:val="clear" w:color="auto" w:fill="AAFFF5" w:themeFill="accent4" w:themeFillTint="3F"/>
      </w:tcPr>
    </w:tblStylePr>
    <w:tblStylePr w:type="band1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V w:val="single" w:color="auto" w:sz="8" w:space="0"/>
        </w:tcBorders>
        <w:shd w:val="clear" w:color="auto" w:fill="AAFFF5" w:themeFill="accent4" w:themeFillTint="3F"/>
      </w:tcPr>
    </w:tblStylePr>
    <w:tblStylePr w:type="band2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color="89C711" w:themeColor="accent5" w:sz="8" w:space="0"/>
        <w:left w:val="single" w:color="89C711" w:themeColor="accent5" w:sz="8" w:space="0"/>
        <w:bottom w:val="single" w:color="89C711" w:themeColor="accent5" w:sz="8" w:space="0"/>
        <w:right w:val="single" w:color="89C711" w:themeColor="accent5" w:sz="8" w:space="0"/>
        <w:insideH w:val="single" w:color="89C711" w:themeColor="accent5" w:sz="8" w:space="0"/>
        <w:insideV w:val="single" w:color="89C71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18" w:space="0"/>
          <w:right w:val="single" w:color="89C711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9C711" w:themeColor="accent5" w:sz="6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</w:tcBorders>
      </w:tcPr>
    </w:tblStylePr>
    <w:tblStylePr w:type="band1Vert"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</w:tcBorders>
        <w:shd w:val="clear" w:color="auto" w:fill="E4F9BC" w:themeFill="accent5" w:themeFillTint="3F"/>
      </w:tcPr>
    </w:tblStylePr>
    <w:tblStylePr w:type="band1Horz"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  <w:insideV w:val="single" w:color="auto" w:sz="8" w:space="0"/>
        </w:tcBorders>
        <w:shd w:val="clear" w:color="auto" w:fill="E4F9BC" w:themeFill="accent5" w:themeFillTint="3F"/>
      </w:tcPr>
    </w:tblStylePr>
    <w:tblStylePr w:type="band2Horz">
      <w:tblPr/>
      <w:tcPr>
        <w:tcBorders>
          <w:top w:val="single" w:color="89C711" w:themeColor="accent5" w:sz="8" w:space="0"/>
          <w:left w:val="single" w:color="89C711" w:themeColor="accent5" w:sz="8" w:space="0"/>
          <w:bottom w:val="single" w:color="89C711" w:themeColor="accent5" w:sz="8" w:space="0"/>
          <w:right w:val="single" w:color="89C711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auto" w:sz="8" w:space="0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color="00B1E6" w:themeColor="accent1" w:themeTint="BF" w:sz="8" w:space="0"/>
        <w:left w:val="single" w:color="00B1E6" w:themeColor="accent1" w:themeTint="BF" w:sz="8" w:space="0"/>
        <w:bottom w:val="single" w:color="00B1E6" w:themeColor="accent1" w:themeTint="BF" w:sz="8" w:space="0"/>
        <w:right w:val="single" w:color="00B1E6" w:themeColor="accent1" w:themeTint="BF" w:sz="8" w:space="0"/>
        <w:insideH w:val="single" w:color="00B1E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1E6" w:themeColor="accent1" w:themeTint="BF" w:sz="8" w:space="0"/>
          <w:left w:val="single" w:color="00B1E6" w:themeColor="accent1" w:themeTint="BF" w:sz="8" w:space="0"/>
          <w:bottom w:val="single" w:color="00B1E6" w:themeColor="accent1" w:themeTint="BF" w:sz="8" w:space="0"/>
          <w:right w:val="single" w:color="00B1E6" w:themeColor="accent1" w:themeTint="BF" w:sz="8" w:space="0"/>
          <w:insideH w:val="nil"/>
          <w:insideV w:val="nil"/>
        </w:tcBorders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1E6" w:themeColor="accent1" w:themeTint="BF" w:sz="6" w:space="0"/>
          <w:left w:val="single" w:color="00B1E6" w:themeColor="accent1" w:themeTint="BF" w:sz="8" w:space="0"/>
          <w:bottom w:val="single" w:color="00B1E6" w:themeColor="accent1" w:themeTint="BF" w:sz="8" w:space="0"/>
          <w:right w:val="single" w:color="00B1E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color="4DA4DB" w:themeColor="accent2" w:themeTint="BF" w:sz="8" w:space="0"/>
        <w:left w:val="single" w:color="4DA4DB" w:themeColor="accent2" w:themeTint="BF" w:sz="8" w:space="0"/>
        <w:bottom w:val="single" w:color="4DA4DB" w:themeColor="accent2" w:themeTint="BF" w:sz="8" w:space="0"/>
        <w:right w:val="single" w:color="4DA4DB" w:themeColor="accent2" w:themeTint="BF" w:sz="8" w:space="0"/>
        <w:insideH w:val="single" w:color="4DA4DB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DA4DB" w:themeColor="accent2" w:themeTint="BF" w:sz="8" w:space="0"/>
          <w:left w:val="single" w:color="4DA4DB" w:themeColor="accent2" w:themeTint="BF" w:sz="8" w:space="0"/>
          <w:bottom w:val="single" w:color="4DA4DB" w:themeColor="accent2" w:themeTint="BF" w:sz="8" w:space="0"/>
          <w:right w:val="single" w:color="4DA4DB" w:themeColor="accent2" w:themeTint="BF" w:sz="8" w:space="0"/>
          <w:insideH w:val="nil"/>
          <w:insideV w:val="nil"/>
        </w:tcBorders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A4DB" w:themeColor="accent2" w:themeTint="BF" w:sz="6" w:space="0"/>
          <w:left w:val="single" w:color="4DA4DB" w:themeColor="accent2" w:themeTint="BF" w:sz="8" w:space="0"/>
          <w:bottom w:val="single" w:color="4DA4DB" w:themeColor="accent2" w:themeTint="BF" w:sz="8" w:space="0"/>
          <w:right w:val="single" w:color="4DA4DB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1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E1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color="D2D2D2" w:themeColor="accent3" w:themeTint="BF" w:sz="8" w:space="0"/>
        <w:left w:val="single" w:color="D2D2D2" w:themeColor="accent3" w:themeTint="BF" w:sz="8" w:space="0"/>
        <w:bottom w:val="single" w:color="D2D2D2" w:themeColor="accent3" w:themeTint="BF" w:sz="8" w:space="0"/>
        <w:right w:val="single" w:color="D2D2D2" w:themeColor="accent3" w:themeTint="BF" w:sz="8" w:space="0"/>
        <w:insideH w:val="single" w:color="D2D2D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2D2D2" w:themeColor="accent3" w:themeTint="BF" w:sz="8" w:space="0"/>
          <w:left w:val="single" w:color="D2D2D2" w:themeColor="accent3" w:themeTint="BF" w:sz="8" w:space="0"/>
          <w:bottom w:val="single" w:color="D2D2D2" w:themeColor="accent3" w:themeTint="BF" w:sz="8" w:space="0"/>
          <w:right w:val="single" w:color="D2D2D2" w:themeColor="accent3" w:themeTint="BF" w:sz="8" w:space="0"/>
          <w:insideH w:val="nil"/>
          <w:insideV w:val="nil"/>
        </w:tcBorders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2D2D2" w:themeColor="accent3" w:themeTint="BF" w:sz="6" w:space="0"/>
          <w:left w:val="single" w:color="D2D2D2" w:themeColor="accent3" w:themeTint="BF" w:sz="8" w:space="0"/>
          <w:bottom w:val="single" w:color="D2D2D2" w:themeColor="accent3" w:themeTint="BF" w:sz="8" w:space="0"/>
          <w:right w:val="single" w:color="D2D2D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color="00FEE2" w:themeColor="accent4" w:themeTint="BF" w:sz="8" w:space="0"/>
        <w:left w:val="single" w:color="00FEE2" w:themeColor="accent4" w:themeTint="BF" w:sz="8" w:space="0"/>
        <w:bottom w:val="single" w:color="00FEE2" w:themeColor="accent4" w:themeTint="BF" w:sz="8" w:space="0"/>
        <w:right w:val="single" w:color="00FEE2" w:themeColor="accent4" w:themeTint="BF" w:sz="8" w:space="0"/>
        <w:insideH w:val="single" w:color="00FEE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FEE2" w:themeColor="accent4" w:themeTint="BF" w:sz="8" w:space="0"/>
          <w:left w:val="single" w:color="00FEE2" w:themeColor="accent4" w:themeTint="BF" w:sz="8" w:space="0"/>
          <w:bottom w:val="single" w:color="00FEE2" w:themeColor="accent4" w:themeTint="BF" w:sz="8" w:space="0"/>
          <w:right w:val="single" w:color="00FEE2" w:themeColor="accent4" w:themeTint="BF" w:sz="8" w:space="0"/>
          <w:insideH w:val="nil"/>
          <w:insideV w:val="nil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FEE2" w:themeColor="accent4" w:themeTint="BF" w:sz="6" w:space="0"/>
          <w:left w:val="single" w:color="00FEE2" w:themeColor="accent4" w:themeTint="BF" w:sz="8" w:space="0"/>
          <w:bottom w:val="single" w:color="00FEE2" w:themeColor="accent4" w:themeTint="BF" w:sz="8" w:space="0"/>
          <w:right w:val="single" w:color="00FEE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F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F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color="AEED34" w:themeColor="accent5" w:themeTint="BF" w:sz="8" w:space="0"/>
        <w:left w:val="single" w:color="AEED34" w:themeColor="accent5" w:themeTint="BF" w:sz="8" w:space="0"/>
        <w:bottom w:val="single" w:color="AEED34" w:themeColor="accent5" w:themeTint="BF" w:sz="8" w:space="0"/>
        <w:right w:val="single" w:color="AEED34" w:themeColor="accent5" w:themeTint="BF" w:sz="8" w:space="0"/>
        <w:insideH w:val="single" w:color="AEED3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EED34" w:themeColor="accent5" w:themeTint="BF" w:sz="8" w:space="0"/>
          <w:left w:val="single" w:color="AEED34" w:themeColor="accent5" w:themeTint="BF" w:sz="8" w:space="0"/>
          <w:bottom w:val="single" w:color="AEED34" w:themeColor="accent5" w:themeTint="BF" w:sz="8" w:space="0"/>
          <w:right w:val="single" w:color="AEED34" w:themeColor="accent5" w:themeTint="BF" w:sz="8" w:space="0"/>
          <w:insideH w:val="nil"/>
          <w:insideV w:val="nil"/>
        </w:tcBorders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EED34" w:themeColor="accent5" w:themeTint="BF" w:sz="6" w:space="0"/>
          <w:left w:val="single" w:color="AEED34" w:themeColor="accent5" w:themeTint="BF" w:sz="8" w:space="0"/>
          <w:bottom w:val="single" w:color="AEED34" w:themeColor="accent5" w:themeTint="BF" w:sz="8" w:space="0"/>
          <w:right w:val="single" w:color="AEED3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9B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9B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qFormat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color="006A89" w:themeColor="accent1" w:sz="8" w:space="0"/>
        <w:bottom w:val="single" w:color="006A89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6A89" w:themeColor="accent1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006A89" w:themeColor="accent1" w:sz="8" w:space="0"/>
          <w:bottom w:val="single" w:color="006A8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6A89" w:themeColor="accent1" w:sz="8" w:space="0"/>
          <w:bottom w:val="single" w:color="006A89" w:themeColor="accent1" w:sz="8" w:space="0"/>
        </w:tcBorders>
      </w:tcPr>
    </w:tblStylePr>
    <w:tblStylePr w:type="band1Vert">
      <w:tblPr/>
      <w:tcPr>
        <w:shd w:val="clear" w:color="auto" w:fill="A2E9FF" w:themeFill="accent1" w:themeFillTint="3F"/>
      </w:tcPr>
    </w:tblStylePr>
    <w:tblStylePr w:type="band1Horz">
      <w:tblPr/>
      <w:tcPr>
        <w:shd w:val="clear" w:color="auto" w:fill="A2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color="2682BB" w:themeColor="accent2" w:sz="8" w:space="0"/>
        <w:bottom w:val="single" w:color="2682BB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682BB" w:themeColor="accent2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2682BB" w:themeColor="accent2" w:sz="8" w:space="0"/>
          <w:bottom w:val="single" w:color="2682BB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682BB" w:themeColor="accent2" w:sz="8" w:space="0"/>
          <w:bottom w:val="single" w:color="2682BB" w:themeColor="accent2" w:sz="8" w:space="0"/>
        </w:tcBorders>
      </w:tcPr>
    </w:tblStylePr>
    <w:tblStylePr w:type="band1Vert">
      <w:tblPr/>
      <w:tcPr>
        <w:shd w:val="clear" w:color="auto" w:fill="C4E1F3" w:themeFill="accent2" w:themeFillTint="3F"/>
      </w:tcPr>
    </w:tblStylePr>
    <w:tblStylePr w:type="band1Horz">
      <w:tblPr/>
      <w:tcPr>
        <w:shd w:val="clear" w:color="auto" w:fill="C4E1F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color="C3C3C3" w:themeColor="accent3" w:sz="8" w:space="0"/>
        <w:bottom w:val="single" w:color="C3C3C3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3C3C3" w:themeColor="accent3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C3C3C3" w:themeColor="accent3" w:sz="8" w:space="0"/>
          <w:bottom w:val="single" w:color="C3C3C3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3C3C3" w:themeColor="accent3" w:sz="8" w:space="0"/>
          <w:bottom w:val="single" w:color="C3C3C3" w:themeColor="accent3" w:sz="8" w:space="0"/>
        </w:tcBorders>
      </w:tcPr>
    </w:tblStylePr>
    <w:tblStylePr w:type="band1Vert">
      <w:tblPr/>
      <w:tcPr>
        <w:shd w:val="clear" w:color="auto" w:fill="F0F0F0" w:themeFill="accent3" w:themeFillTint="3F"/>
      </w:tcPr>
    </w:tblStylePr>
    <w:tblStylePr w:type="band1Horz">
      <w:tblPr/>
      <w:tcPr>
        <w:shd w:val="clear" w:color="auto" w:fill="F0F0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color="00A997" w:themeColor="accent4" w:sz="8" w:space="0"/>
        <w:bottom w:val="single" w:color="00A997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A997" w:themeColor="accent4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00A997" w:themeColor="accent4" w:sz="8" w:space="0"/>
          <w:bottom w:val="single" w:color="00A99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A997" w:themeColor="accent4" w:sz="8" w:space="0"/>
          <w:bottom w:val="single" w:color="00A997" w:themeColor="accent4" w:sz="8" w:space="0"/>
        </w:tcBorders>
      </w:tcPr>
    </w:tblStylePr>
    <w:tblStylePr w:type="band1Vert">
      <w:tblPr/>
      <w:tcPr>
        <w:shd w:val="clear" w:color="auto" w:fill="AAFFF5" w:themeFill="accent4" w:themeFillTint="3F"/>
      </w:tcPr>
    </w:tblStylePr>
    <w:tblStylePr w:type="band1Horz">
      <w:tblPr/>
      <w:tcPr>
        <w:shd w:val="clear" w:color="auto" w:fill="AAFF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color="89C711" w:themeColor="accent5" w:sz="8" w:space="0"/>
        <w:bottom w:val="single" w:color="89C71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9C711" w:themeColor="accent5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89C711" w:themeColor="accent5" w:sz="8" w:space="0"/>
          <w:bottom w:val="single" w:color="89C71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9C711" w:themeColor="accent5" w:sz="8" w:space="0"/>
          <w:bottom w:val="single" w:color="89C711" w:themeColor="accent5" w:sz="8" w:space="0"/>
        </w:tcBorders>
      </w:tcPr>
    </w:tblStylePr>
    <w:tblStylePr w:type="band1Vert">
      <w:tblPr/>
      <w:tcPr>
        <w:shd w:val="clear" w:color="auto" w:fill="E4F9BC" w:themeFill="accent5" w:themeFillTint="3F"/>
      </w:tcPr>
    </w:tblStylePr>
    <w:tblStylePr w:type="band1Horz">
      <w:tblPr/>
      <w:tcPr>
        <w:shd w:val="clear" w:color="auto" w:fill="E4F9B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A479B" w:themeColor="accent6" w:sz="8" w:space="0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6A89" w:themeColor="accent1" w:sz="8" w:space="0"/>
        <w:left w:val="single" w:color="006A89" w:themeColor="accent1" w:sz="8" w:space="0"/>
        <w:bottom w:val="single" w:color="006A89" w:themeColor="accent1" w:sz="8" w:space="0"/>
        <w:right w:val="single" w:color="006A89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6A89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6A89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6A89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2682BB" w:themeColor="accent2" w:sz="8" w:space="0"/>
        <w:left w:val="single" w:color="2682BB" w:themeColor="accent2" w:sz="8" w:space="0"/>
        <w:bottom w:val="single" w:color="2682BB" w:themeColor="accent2" w:sz="8" w:space="0"/>
        <w:right w:val="single" w:color="2682BB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682B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682BB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682BB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E1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3C3C3" w:themeColor="accent3" w:sz="8" w:space="0"/>
        <w:left w:val="single" w:color="C3C3C3" w:themeColor="accent3" w:sz="8" w:space="0"/>
        <w:bottom w:val="single" w:color="C3C3C3" w:themeColor="accent3" w:sz="8" w:space="0"/>
        <w:right w:val="single" w:color="C3C3C3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3C3C3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3C3C3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3C3C3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A99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A997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A997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F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9C711" w:themeColor="accent5" w:sz="8" w:space="0"/>
        <w:left w:val="single" w:color="89C711" w:themeColor="accent5" w:sz="8" w:space="0"/>
        <w:bottom w:val="single" w:color="89C711" w:themeColor="accent5" w:sz="8" w:space="0"/>
        <w:right w:val="single" w:color="89C71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9C71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9C71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9C71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9B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A479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A479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color="00B1E6" w:themeColor="accent1" w:themeTint="BF" w:sz="8" w:space="0"/>
        <w:left w:val="single" w:color="00B1E6" w:themeColor="accent1" w:themeTint="BF" w:sz="8" w:space="0"/>
        <w:bottom w:val="single" w:color="00B1E6" w:themeColor="accent1" w:themeTint="BF" w:sz="8" w:space="0"/>
        <w:right w:val="single" w:color="00B1E6" w:themeColor="accent1" w:themeTint="BF" w:sz="8" w:space="0"/>
        <w:insideH w:val="single" w:color="00B1E6" w:themeColor="accent1" w:themeTint="BF" w:sz="8" w:space="0"/>
        <w:insideV w:val="single" w:color="00B1E6" w:themeColor="accent1" w:themeTint="BF" w:sz="8" w:space="0"/>
      </w:tblBorders>
    </w:tblPr>
    <w:tcPr>
      <w:shd w:val="clear" w:color="auto" w:fill="A2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B1E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shd w:val="clear" w:color="auto" w:fill="45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color="4DA4DB" w:themeColor="accent2" w:themeTint="BF" w:sz="8" w:space="0"/>
        <w:left w:val="single" w:color="4DA4DB" w:themeColor="accent2" w:themeTint="BF" w:sz="8" w:space="0"/>
        <w:bottom w:val="single" w:color="4DA4DB" w:themeColor="accent2" w:themeTint="BF" w:sz="8" w:space="0"/>
        <w:right w:val="single" w:color="4DA4DB" w:themeColor="accent2" w:themeTint="BF" w:sz="8" w:space="0"/>
        <w:insideH w:val="single" w:color="4DA4DB" w:themeColor="accent2" w:themeTint="BF" w:sz="8" w:space="0"/>
        <w:insideV w:val="single" w:color="4DA4DB" w:themeColor="accent2" w:themeTint="BF" w:sz="8" w:space="0"/>
      </w:tblBorders>
    </w:tblPr>
    <w:tcPr>
      <w:shd w:val="clear" w:color="auto" w:fill="C4E1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DA4DB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shd w:val="clear" w:color="auto" w:fill="88C2E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color="D2D2D2" w:themeColor="accent3" w:themeTint="BF" w:sz="8" w:space="0"/>
        <w:left w:val="single" w:color="D2D2D2" w:themeColor="accent3" w:themeTint="BF" w:sz="8" w:space="0"/>
        <w:bottom w:val="single" w:color="D2D2D2" w:themeColor="accent3" w:themeTint="BF" w:sz="8" w:space="0"/>
        <w:right w:val="single" w:color="D2D2D2" w:themeColor="accent3" w:themeTint="BF" w:sz="8" w:space="0"/>
        <w:insideH w:val="single" w:color="D2D2D2" w:themeColor="accent3" w:themeTint="BF" w:sz="8" w:space="0"/>
        <w:insideV w:val="single" w:color="D2D2D2" w:themeColor="accent3" w:themeTint="BF" w:sz="8" w:space="0"/>
      </w:tblBorders>
    </w:tblPr>
    <w:tcPr>
      <w:shd w:val="clear" w:color="auto" w:fill="F0F0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2D2D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color="00FEE2" w:themeColor="accent4" w:themeTint="BF" w:sz="8" w:space="0"/>
        <w:left w:val="single" w:color="00FEE2" w:themeColor="accent4" w:themeTint="BF" w:sz="8" w:space="0"/>
        <w:bottom w:val="single" w:color="00FEE2" w:themeColor="accent4" w:themeTint="BF" w:sz="8" w:space="0"/>
        <w:right w:val="single" w:color="00FEE2" w:themeColor="accent4" w:themeTint="BF" w:sz="8" w:space="0"/>
        <w:insideH w:val="single" w:color="00FEE2" w:themeColor="accent4" w:themeTint="BF" w:sz="8" w:space="0"/>
        <w:insideV w:val="single" w:color="00FEE2" w:themeColor="accent4" w:themeTint="BF" w:sz="8" w:space="0"/>
      </w:tblBorders>
    </w:tblPr>
    <w:tcPr>
      <w:shd w:val="clear" w:color="auto" w:fill="AAFF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FEE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shd w:val="clear" w:color="auto" w:fill="55FFE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color="AEED34" w:themeColor="accent5" w:themeTint="BF" w:sz="8" w:space="0"/>
        <w:left w:val="single" w:color="AEED34" w:themeColor="accent5" w:themeTint="BF" w:sz="8" w:space="0"/>
        <w:bottom w:val="single" w:color="AEED34" w:themeColor="accent5" w:themeTint="BF" w:sz="8" w:space="0"/>
        <w:right w:val="single" w:color="AEED34" w:themeColor="accent5" w:themeTint="BF" w:sz="8" w:space="0"/>
        <w:insideH w:val="single" w:color="AEED34" w:themeColor="accent5" w:themeTint="BF" w:sz="8" w:space="0"/>
        <w:insideV w:val="single" w:color="AEED34" w:themeColor="accent5" w:themeTint="BF" w:sz="8" w:space="0"/>
      </w:tblBorders>
    </w:tblPr>
    <w:tcPr>
      <w:shd w:val="clear" w:color="auto" w:fill="E4F9B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EED3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shd w:val="clear" w:color="auto" w:fill="C9F37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6CB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6A89" w:themeColor="accent1" w:sz="8" w:space="0"/>
        <w:left w:val="single" w:color="006A89" w:themeColor="accent1" w:sz="8" w:space="0"/>
        <w:bottom w:val="single" w:color="006A89" w:themeColor="accent1" w:sz="8" w:space="0"/>
        <w:right w:val="single" w:color="006A89" w:themeColor="accent1" w:sz="8" w:space="0"/>
        <w:insideH w:val="single" w:color="006A89" w:themeColor="accent1" w:sz="8" w:space="0"/>
        <w:insideV w:val="single" w:color="006A89" w:themeColor="accent1" w:sz="8" w:space="0"/>
      </w:tblBorders>
    </w:tblPr>
    <w:tcPr>
      <w:shd w:val="clear" w:color="auto" w:fill="A2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A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EEFF" w:themeFill="accent1" w:themeFillTint="33"/>
      </w:tc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45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2682BB" w:themeColor="accent2" w:sz="8" w:space="0"/>
        <w:left w:val="single" w:color="2682BB" w:themeColor="accent2" w:sz="8" w:space="0"/>
        <w:bottom w:val="single" w:color="2682BB" w:themeColor="accent2" w:sz="8" w:space="0"/>
        <w:right w:val="single" w:color="2682BB" w:themeColor="accent2" w:sz="8" w:space="0"/>
        <w:insideH w:val="single" w:color="2682BB" w:themeColor="accent2" w:sz="8" w:space="0"/>
        <w:insideV w:val="single" w:color="2682BB" w:themeColor="accent2" w:sz="8" w:space="0"/>
      </w:tblBorders>
    </w:tblPr>
    <w:tcPr>
      <w:shd w:val="clear" w:color="auto" w:fill="C4E1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7F3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6F5" w:themeFill="accent2" w:themeFillTint="33"/>
      </w:tc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8C2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3C3C3" w:themeColor="accent3" w:sz="8" w:space="0"/>
        <w:left w:val="single" w:color="C3C3C3" w:themeColor="accent3" w:sz="8" w:space="0"/>
        <w:bottom w:val="single" w:color="C3C3C3" w:themeColor="accent3" w:sz="8" w:space="0"/>
        <w:right w:val="single" w:color="C3C3C3" w:themeColor="accent3" w:sz="8" w:space="0"/>
        <w:insideH w:val="single" w:color="C3C3C3" w:themeColor="accent3" w:sz="8" w:space="0"/>
        <w:insideV w:val="single" w:color="C3C3C3" w:themeColor="accent3" w:sz="8" w:space="0"/>
      </w:tblBorders>
    </w:tblPr>
    <w:tcPr>
      <w:shd w:val="clear" w:color="auto" w:fill="F0F0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F9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accent3" w:themeFillTint="33"/>
      </w:tc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E1E1E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  <w:insideH w:val="single" w:color="00A997" w:themeColor="accent4" w:sz="8" w:space="0"/>
        <w:insideV w:val="single" w:color="00A997" w:themeColor="accent4" w:sz="8" w:space="0"/>
      </w:tblBorders>
    </w:tblPr>
    <w:tcPr>
      <w:shd w:val="clear" w:color="auto" w:fill="AAFF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FF7" w:themeFill="accent4" w:themeFillTint="33"/>
      </w:tc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55FFE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9C711" w:themeColor="accent5" w:sz="8" w:space="0"/>
        <w:left w:val="single" w:color="89C711" w:themeColor="accent5" w:sz="8" w:space="0"/>
        <w:bottom w:val="single" w:color="89C711" w:themeColor="accent5" w:sz="8" w:space="0"/>
        <w:right w:val="single" w:color="89C711" w:themeColor="accent5" w:sz="8" w:space="0"/>
        <w:insideH w:val="single" w:color="89C711" w:themeColor="accent5" w:sz="8" w:space="0"/>
        <w:insideV w:val="single" w:color="89C711" w:themeColor="accent5" w:sz="8" w:space="0"/>
      </w:tblBorders>
    </w:tblPr>
    <w:tcPr>
      <w:shd w:val="clear" w:color="auto" w:fill="E4F9B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CE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AC8" w:themeFill="accent5" w:themeFillTint="33"/>
      </w:tc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9F37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2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6A8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6A8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6A8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5D4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45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E1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2682B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2682B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682B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8C2E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8C2E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0F0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3C3C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3C3C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3C3C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1E1E1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E1E1E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AFF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A9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A9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A9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5FFE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55FFE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F9B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9C71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9C71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9C71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9F37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9F37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6A8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44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4F6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2682B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05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C618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3C3C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1616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29292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54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7E7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9C71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62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6940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qFormat/>
    <w:rPr>
      <w:color w:val="000000" w:themeColor="text1"/>
    </w:rPr>
    <w:tblPr>
      <w:tblBorders>
        <w:top w:val="single" w:color="2682BB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682B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qFormat/>
    <w:rPr>
      <w:color w:val="000000" w:themeColor="text1"/>
    </w:rPr>
    <w:tblPr>
      <w:tblBorders>
        <w:top w:val="single" w:color="2682BB" w:themeColor="accent2" w:sz="24" w:space="0"/>
        <w:left w:val="single" w:color="006A89" w:themeColor="accent1" w:sz="4" w:space="0"/>
        <w:bottom w:val="single" w:color="006A89" w:themeColor="accent1" w:sz="4" w:space="0"/>
        <w:right w:val="single" w:color="006A89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682B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F5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3F5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52" w:themeFill="accent1" w:themeFillShade="99"/>
      </w:tcPr>
    </w:tblStylePr>
    <w:tblStylePr w:type="band1Vert">
      <w:tblPr/>
      <w:tcPr>
        <w:shd w:val="clear" w:color="auto" w:fill="69DDFF" w:themeFill="accent1" w:themeFillTint="66"/>
      </w:tcPr>
    </w:tblStylePr>
    <w:tblStylePr w:type="band1Horz">
      <w:tblPr/>
      <w:tcPr>
        <w:shd w:val="clear" w:color="auto" w:fill="45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color="2682BB" w:themeColor="accent2" w:sz="24" w:space="0"/>
        <w:left w:val="single" w:color="2682BB" w:themeColor="accent2" w:sz="4" w:space="0"/>
        <w:bottom w:val="single" w:color="2682BB" w:themeColor="accent2" w:sz="4" w:space="0"/>
        <w:right w:val="single" w:color="2682BB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F3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682B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64D7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164D7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D70" w:themeFill="accent2" w:themeFillShade="99"/>
      </w:tcPr>
    </w:tblStylePr>
    <w:tblStylePr w:type="band1Vert">
      <w:tblPr/>
      <w:tcPr>
        <w:shd w:val="clear" w:color="auto" w:fill="A0CEEB" w:themeFill="accent2" w:themeFillTint="66"/>
      </w:tcPr>
    </w:tblStylePr>
    <w:tblStylePr w:type="band1Horz">
      <w:tblPr/>
      <w:tcPr>
        <w:shd w:val="clear" w:color="auto" w:fill="88C2E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qFormat/>
    <w:rPr>
      <w:color w:val="000000" w:themeColor="text1"/>
    </w:rPr>
    <w:tblPr>
      <w:tblBorders>
        <w:top w:val="single" w:color="00A997" w:themeColor="accent4" w:sz="24" w:space="0"/>
        <w:left w:val="single" w:color="C3C3C3" w:themeColor="accent3" w:sz="4" w:space="0"/>
        <w:bottom w:val="single" w:color="C3C3C3" w:themeColor="accent3" w:sz="4" w:space="0"/>
        <w:right w:val="single" w:color="C3C3C3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9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A99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5757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5757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575" w:themeFill="accent3" w:themeFillShade="99"/>
      </w:tcPr>
    </w:tblStylePr>
    <w:tblStylePr w:type="band1Vert">
      <w:tblPr/>
      <w:tcPr>
        <w:shd w:val="clear" w:color="auto" w:fill="E7E7E7" w:themeFill="accent3" w:themeFillTint="66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color="C3C3C3" w:themeColor="accent3" w:sz="24" w:space="0"/>
        <w:left w:val="single" w:color="00A997" w:themeColor="accent4" w:sz="4" w:space="0"/>
        <w:bottom w:val="single" w:color="00A997" w:themeColor="accent4" w:sz="4" w:space="0"/>
        <w:right w:val="single" w:color="00A997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F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3C3C3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65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65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55A" w:themeFill="accent4" w:themeFillShade="99"/>
      </w:tcPr>
    </w:tblStylePr>
    <w:tblStylePr w:type="band1Vert">
      <w:tblPr/>
      <w:tcPr>
        <w:shd w:val="clear" w:color="auto" w:fill="76FFEF" w:themeFill="accent4" w:themeFillTint="66"/>
      </w:tcPr>
    </w:tblStylePr>
    <w:tblStylePr w:type="band1Horz">
      <w:tblPr/>
      <w:tcPr>
        <w:shd w:val="clear" w:color="auto" w:fill="55FFE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qFormat/>
    <w:rPr>
      <w:color w:val="000000" w:themeColor="text1"/>
    </w:rPr>
    <w:tblPr>
      <w:tblBorders>
        <w:top w:val="single" w:color="8A479B" w:themeColor="accent6" w:sz="24" w:space="0"/>
        <w:left w:val="single" w:color="89C711" w:themeColor="accent5" w:sz="4" w:space="0"/>
        <w:bottom w:val="single" w:color="89C711" w:themeColor="accent5" w:sz="4" w:space="0"/>
        <w:right w:val="single" w:color="89C71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CE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1770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1770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770A" w:themeFill="accent5" w:themeFillShade="99"/>
      </w:tcPr>
    </w:tblStylePr>
    <w:tblStylePr w:type="band1Vert">
      <w:tblPr/>
      <w:tcPr>
        <w:shd w:val="clear" w:color="auto" w:fill="D3F592" w:themeFill="accent5" w:themeFillTint="66"/>
      </w:tcPr>
    </w:tblStylePr>
    <w:tblStylePr w:type="band1Horz">
      <w:tblPr/>
      <w:tcPr>
        <w:shd w:val="clear" w:color="auto" w:fill="C9F37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color="89C711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9C71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DA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7F3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9F9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8778" w:themeFill="accent4" w:themeFillShade="CC"/>
      </w:tcPr>
    </w:tblStylePr>
    <w:tblStylePr w:type="lastRow">
      <w:rPr>
        <w:b/>
        <w:bCs/>
        <w:color w:val="008778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DDFF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C9C9C" w:themeFill="accent3" w:themeFillShade="CC"/>
      </w:tcPr>
    </w:tblStylePr>
    <w:tblStylePr w:type="lastRow">
      <w:rPr>
        <w:b/>
        <w:bCs/>
        <w:color w:val="9C9C9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CE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D9F0D" w:themeFill="accent5" w:themeFillShade="CC"/>
      </w:tcPr>
    </w:tblStylePr>
    <w:tblStylePr w:type="lastRow">
      <w:rPr>
        <w:b/>
        <w:bCs/>
        <w:color w:val="6D9F0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B4EEFF" w:themeFill="accent1" w:themeFillTint="33"/>
    </w:tcPr>
    <w:tblStylePr w:type="firstRow">
      <w:rPr>
        <w:b/>
        <w:bCs/>
      </w:rPr>
      <w:tblPr/>
      <w:tcPr>
        <w:shd w:val="clear" w:color="auto" w:fill="69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9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F6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F66" w:themeFill="accent1" w:themeFillShade="BF"/>
      </w:tc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shd w:val="clear" w:color="auto" w:fill="45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FE6F5" w:themeFill="accent2" w:themeFillTint="33"/>
    </w:tcPr>
    <w:tblStylePr w:type="firstRow">
      <w:rPr>
        <w:b/>
        <w:bCs/>
      </w:rPr>
      <w:tblPr/>
      <w:tcPr>
        <w:shd w:val="clear" w:color="auto" w:fill="A0CE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0CE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8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8B" w:themeFill="accent2" w:themeFillShade="BF"/>
      </w:tc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shd w:val="clear" w:color="auto" w:fill="88C2E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3F3F3" w:themeFill="accent3" w:themeFillTint="33"/>
    </w:tcPr>
    <w:tblStylePr w:type="firstRow">
      <w:rPr>
        <w:b/>
        <w:bCs/>
      </w:rPr>
      <w:tblPr/>
      <w:tcPr>
        <w:shd w:val="clear" w:color="auto" w:fill="E7E7E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7E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2929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29292" w:themeFill="accent3" w:themeFillShade="BF"/>
      </w:tc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BAFFF7" w:themeFill="accent4" w:themeFillTint="33"/>
    </w:tcPr>
    <w:tblStylePr w:type="firstRow">
      <w:rPr>
        <w:b/>
        <w:bCs/>
      </w:rPr>
      <w:tblPr/>
      <w:tcPr>
        <w:shd w:val="clear" w:color="auto" w:fill="76FFE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FFE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7E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7E70" w:themeFill="accent4" w:themeFillShade="BF"/>
      </w:tc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shd w:val="clear" w:color="auto" w:fill="55FFE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9FAC8" w:themeFill="accent5" w:themeFillTint="33"/>
    </w:tcPr>
    <w:tblStylePr w:type="firstRow">
      <w:rPr>
        <w:b/>
        <w:bCs/>
      </w:rPr>
      <w:tblPr/>
      <w:tcPr>
        <w:shd w:val="clear" w:color="auto" w:fill="D3F59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F59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6940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6940C" w:themeFill="accent5" w:themeFillShade="BF"/>
      </w:tc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shd w:val="clear" w:color="auto" w:fill="C9F377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b/>
      <w:color w:val="006A89" w:themeColor="accent1"/>
      <w:spacing w:val="-10"/>
      <w:kern w:val="28"/>
      <w:sz w:val="52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color w:val="006A89" w:themeColor="accent1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sz w:val="3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color w:val="006A89" w:themeColor="accent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iCs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006A89" w:themeColor="accent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Theme="majorHAnsi" w:hAnsiTheme="majorHAnsi" w:eastAsiaTheme="majorEastAsia" w:cstheme="majorBidi"/>
      <w:iCs/>
      <w:color w:val="006A89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360" w:right="360"/>
    </w:pPr>
    <w:rPr>
      <w:b/>
      <w:iCs/>
      <w:color w:val="006A89" w:themeColor="accent1"/>
    </w:rPr>
  </w:style>
  <w:style w:type="character" w:styleId="QuoteChar" w:customStyle="1">
    <w:name w:val="Quote Char"/>
    <w:basedOn w:val="DefaultParagraphFont"/>
    <w:link w:val="Quote"/>
    <w:uiPriority w:val="29"/>
    <w:rPr>
      <w:b/>
      <w:iCs/>
      <w:color w:val="006A89" w:themeColor="accent1"/>
    </w:r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  <w:rPr>
      <w:color w:val="616161" w:themeColor="accent3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006A89" w:themeColor="accent1"/>
      <w:szCs w:val="21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Cs w:val="18"/>
    </w:rPr>
  </w:style>
  <w:style w:type="paragraph" w:styleId="Bibliography1" w:customStyle="1">
    <w:name w:val="Bibliography1"/>
    <w:basedOn w:val="Normal"/>
    <w:next w:val="Normal"/>
    <w:uiPriority w:val="37"/>
    <w:semiHidden/>
    <w:unhideWhenUsed/>
    <w:qFormat/>
  </w:style>
  <w:style w:type="character" w:styleId="BodyTextChar" w:customStyle="1">
    <w:name w:val="Body Text Char"/>
    <w:basedOn w:val="DefaultParagraphFont"/>
    <w:link w:val="BodyText"/>
    <w:uiPriority w:val="99"/>
    <w:semiHidden/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character" w:styleId="BodyText3Char" w:customStyle="1">
    <w:name w:val="Body Text 3 Char"/>
    <w:basedOn w:val="DefaultParagraphFont"/>
    <w:link w:val="BodyText3"/>
    <w:uiPriority w:val="99"/>
    <w:semiHidden/>
    <w:rPr>
      <w:szCs w:val="16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qFormat/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Pr>
      <w:szCs w:val="16"/>
    </w:rPr>
  </w:style>
  <w:style w:type="character" w:styleId="BookTitle1" w:customStyle="1">
    <w:name w:val="Book Title1"/>
    <w:basedOn w:val="DefaultParagraphFont"/>
    <w:uiPriority w:val="33"/>
    <w:semiHidden/>
    <w:unhideWhenUsed/>
    <w:qFormat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99"/>
    <w:semiHidden/>
  </w:style>
  <w:style w:type="character" w:styleId="DateChar" w:customStyle="1">
    <w:name w:val="Date Char"/>
    <w:basedOn w:val="DefaultParagraphFont"/>
    <w:link w:val="Date"/>
    <w:uiPriority w:val="99"/>
    <w:semiHidden/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1" w:customStyle="1">
    <w:name w:val="Grid Table 1 Light1"/>
    <w:basedOn w:val="TableNormal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1" w:customStyle="1">
    <w:name w:val="Grid Table 1 Light - Accent 11"/>
    <w:basedOn w:val="TableNormal"/>
    <w:uiPriority w:val="46"/>
    <w:tblPr>
      <w:tblBorders>
        <w:top w:val="single" w:color="69DDFF" w:themeColor="accent1" w:themeTint="66" w:sz="4" w:space="0"/>
        <w:left w:val="single" w:color="69DDFF" w:themeColor="accent1" w:themeTint="66" w:sz="4" w:space="0"/>
        <w:bottom w:val="single" w:color="69DDFF" w:themeColor="accent1" w:themeTint="66" w:sz="4" w:space="0"/>
        <w:right w:val="single" w:color="69DDFF" w:themeColor="accent1" w:themeTint="66" w:sz="4" w:space="0"/>
        <w:insideH w:val="single" w:color="69DDFF" w:themeColor="accent1" w:themeTint="66" w:sz="4" w:space="0"/>
        <w:insideV w:val="single" w:color="69DD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1F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1FCC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1" w:customStyle="1">
    <w:name w:val="Grid Table 1 Light - Accent 21"/>
    <w:basedOn w:val="TableNormal"/>
    <w:uiPriority w:val="46"/>
    <w:tblPr>
      <w:tblBorders>
        <w:top w:val="single" w:color="A0CEEB" w:themeColor="accent2" w:themeTint="66" w:sz="4" w:space="0"/>
        <w:left w:val="single" w:color="A0CEEB" w:themeColor="accent2" w:themeTint="66" w:sz="4" w:space="0"/>
        <w:bottom w:val="single" w:color="A0CEEB" w:themeColor="accent2" w:themeTint="66" w:sz="4" w:space="0"/>
        <w:right w:val="single" w:color="A0CEEB" w:themeColor="accent2" w:themeTint="66" w:sz="4" w:space="0"/>
        <w:insideH w:val="single" w:color="A0CEEB" w:themeColor="accent2" w:themeTint="66" w:sz="4" w:space="0"/>
        <w:insideV w:val="single" w:color="A0CEEB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70B6E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0B6E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1" w:customStyle="1">
    <w:name w:val="Grid Table 1 Light - Accent 31"/>
    <w:basedOn w:val="TableNormal"/>
    <w:uiPriority w:val="46"/>
    <w:tblPr>
      <w:tblBorders>
        <w:top w:val="single" w:color="E7E7E7" w:themeColor="accent3" w:themeTint="66" w:sz="4" w:space="0"/>
        <w:left w:val="single" w:color="E7E7E7" w:themeColor="accent3" w:themeTint="66" w:sz="4" w:space="0"/>
        <w:bottom w:val="single" w:color="E7E7E7" w:themeColor="accent3" w:themeTint="66" w:sz="4" w:space="0"/>
        <w:right w:val="single" w:color="E7E7E7" w:themeColor="accent3" w:themeTint="66" w:sz="4" w:space="0"/>
        <w:insideH w:val="single" w:color="E7E7E7" w:themeColor="accent3" w:themeTint="66" w:sz="4" w:space="0"/>
        <w:insideV w:val="single" w:color="E7E7E7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BDBD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BDBD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1" w:customStyle="1">
    <w:name w:val="Grid Table 1 Light - Accent 41"/>
    <w:basedOn w:val="TableNormal"/>
    <w:uiPriority w:val="46"/>
    <w:tblPr>
      <w:tblBorders>
        <w:top w:val="single" w:color="76FFEF" w:themeColor="accent4" w:themeTint="66" w:sz="4" w:space="0"/>
        <w:left w:val="single" w:color="76FFEF" w:themeColor="accent4" w:themeTint="66" w:sz="4" w:space="0"/>
        <w:bottom w:val="single" w:color="76FFEF" w:themeColor="accent4" w:themeTint="66" w:sz="4" w:space="0"/>
        <w:right w:val="single" w:color="76FFEF" w:themeColor="accent4" w:themeTint="66" w:sz="4" w:space="0"/>
        <w:insideH w:val="single" w:color="76FFEF" w:themeColor="accent4" w:themeTint="66" w:sz="4" w:space="0"/>
        <w:insideV w:val="single" w:color="76FFEF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32FFE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2FFE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1" w:customStyle="1">
    <w:name w:val="Grid Table 1 Light - Accent 51"/>
    <w:basedOn w:val="TableNormal"/>
    <w:uiPriority w:val="46"/>
    <w:tblPr>
      <w:tblBorders>
        <w:top w:val="single" w:color="D3F592" w:themeColor="accent5" w:themeTint="66" w:sz="4" w:space="0"/>
        <w:left w:val="single" w:color="D3F592" w:themeColor="accent5" w:themeTint="66" w:sz="4" w:space="0"/>
        <w:bottom w:val="single" w:color="D3F592" w:themeColor="accent5" w:themeTint="66" w:sz="4" w:space="0"/>
        <w:right w:val="single" w:color="D3F592" w:themeColor="accent5" w:themeTint="66" w:sz="4" w:space="0"/>
        <w:insideH w:val="single" w:color="D3F592" w:themeColor="accent5" w:themeTint="66" w:sz="4" w:space="0"/>
        <w:insideV w:val="single" w:color="D3F59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BEF15C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EF15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1" w:customStyle="1">
    <w:name w:val="Grid Table 1 Light - Accent 61"/>
    <w:basedOn w:val="TableNormal"/>
    <w:uiPriority w:val="46"/>
    <w:tblPr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1" w:customStyle="1">
    <w:name w:val="Grid Table 21"/>
    <w:basedOn w:val="TableNormal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1" w:customStyle="1">
    <w:name w:val="Grid Table 2 - Accent 11"/>
    <w:basedOn w:val="TableNormal"/>
    <w:uiPriority w:val="47"/>
    <w:tblPr>
      <w:tblBorders>
        <w:top w:val="single" w:color="1FCCFF" w:themeColor="accent1" w:themeTint="99" w:sz="2" w:space="0"/>
        <w:bottom w:val="single" w:color="1FCCFF" w:themeColor="accent1" w:themeTint="99" w:sz="2" w:space="0"/>
        <w:insideH w:val="single" w:color="1FCCFF" w:themeColor="accent1" w:themeTint="99" w:sz="2" w:space="0"/>
        <w:insideV w:val="single" w:color="1FCC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FCC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FCC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GridTable2-Accent21" w:customStyle="1">
    <w:name w:val="Grid Table 2 - Accent 21"/>
    <w:basedOn w:val="TableNormal"/>
    <w:uiPriority w:val="47"/>
    <w:tblPr>
      <w:tblBorders>
        <w:top w:val="single" w:color="70B6E2" w:themeColor="accent2" w:themeTint="99" w:sz="2" w:space="0"/>
        <w:bottom w:val="single" w:color="70B6E2" w:themeColor="accent2" w:themeTint="99" w:sz="2" w:space="0"/>
        <w:insideH w:val="single" w:color="70B6E2" w:themeColor="accent2" w:themeTint="99" w:sz="2" w:space="0"/>
        <w:insideV w:val="single" w:color="70B6E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0B6E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0B6E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GridTable2-Accent31" w:customStyle="1">
    <w:name w:val="Grid Table 2 - Accent 31"/>
    <w:basedOn w:val="TableNormal"/>
    <w:uiPriority w:val="47"/>
    <w:tblPr>
      <w:tblBorders>
        <w:top w:val="single" w:color="DBDBDB" w:themeColor="accent3" w:themeTint="99" w:sz="2" w:space="0"/>
        <w:bottom w:val="single" w:color="DBDBDB" w:themeColor="accent3" w:themeTint="99" w:sz="2" w:space="0"/>
        <w:insideH w:val="single" w:color="DBDBDB" w:themeColor="accent3" w:themeTint="99" w:sz="2" w:space="0"/>
        <w:insideV w:val="single" w:color="DBDBD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BDBD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BDBD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GridTable2-Accent41" w:customStyle="1">
    <w:name w:val="Grid Table 2 - Accent 41"/>
    <w:basedOn w:val="TableNormal"/>
    <w:uiPriority w:val="47"/>
    <w:tblPr>
      <w:tblBorders>
        <w:top w:val="single" w:color="32FFE8" w:themeColor="accent4" w:themeTint="99" w:sz="2" w:space="0"/>
        <w:bottom w:val="single" w:color="32FFE8" w:themeColor="accent4" w:themeTint="99" w:sz="2" w:space="0"/>
        <w:insideH w:val="single" w:color="32FFE8" w:themeColor="accent4" w:themeTint="99" w:sz="2" w:space="0"/>
        <w:insideV w:val="single" w:color="32FFE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2FFE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2FFE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GridTable2-Accent51" w:customStyle="1">
    <w:name w:val="Grid Table 2 - Accent 51"/>
    <w:basedOn w:val="TableNormal"/>
    <w:uiPriority w:val="47"/>
    <w:tblPr>
      <w:tblBorders>
        <w:top w:val="single" w:color="BEF15C" w:themeColor="accent5" w:themeTint="99" w:sz="2" w:space="0"/>
        <w:bottom w:val="single" w:color="BEF15C" w:themeColor="accent5" w:themeTint="99" w:sz="2" w:space="0"/>
        <w:insideH w:val="single" w:color="BEF15C" w:themeColor="accent5" w:themeTint="99" w:sz="2" w:space="0"/>
        <w:insideV w:val="single" w:color="BEF15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EF15C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EF15C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GridTable2-Accent61" w:customStyle="1">
    <w:name w:val="Grid Table 2 - Accent 61"/>
    <w:basedOn w:val="TableNormal"/>
    <w:uiPriority w:val="47"/>
    <w:tblPr>
      <w:tblBorders>
        <w:top w:val="single" w:color="BC89C9" w:themeColor="accent6" w:themeTint="99" w:sz="2" w:space="0"/>
        <w:bottom w:val="single" w:color="BC89C9" w:themeColor="accent6" w:themeTint="99" w:sz="2" w:space="0"/>
        <w:insideH w:val="single" w:color="BC89C9" w:themeColor="accent6" w:themeTint="99" w:sz="2" w:space="0"/>
        <w:insideV w:val="single" w:color="BC89C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C89C9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1" w:customStyle="1">
    <w:name w:val="Grid Table 31"/>
    <w:basedOn w:val="TableNormal"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1" w:customStyle="1">
    <w:name w:val="Grid Table 3 - Accent 11"/>
    <w:basedOn w:val="TableNormal"/>
    <w:uiPriority w:val="48"/>
    <w:tblPr>
      <w:tblBorders>
        <w:top w:val="single" w:color="1FCCFF" w:themeColor="accent1" w:themeTint="99" w:sz="4" w:space="0"/>
        <w:left w:val="single" w:color="1FCCFF" w:themeColor="accent1" w:themeTint="99" w:sz="4" w:space="0"/>
        <w:bottom w:val="single" w:color="1FCCFF" w:themeColor="accent1" w:themeTint="99" w:sz="4" w:space="0"/>
        <w:right w:val="single" w:color="1FCCFF" w:themeColor="accent1" w:themeTint="99" w:sz="4" w:space="0"/>
        <w:insideH w:val="single" w:color="1FCCFF" w:themeColor="accent1" w:themeTint="99" w:sz="4" w:space="0"/>
        <w:insideV w:val="single" w:color="1F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bottom w:val="single" w:color="1FCCFF" w:themeColor="accent1" w:themeTint="99" w:sz="4" w:space="0"/>
        </w:tcBorders>
      </w:tcPr>
    </w:tblStylePr>
    <w:tblStylePr w:type="nwCell">
      <w:tblPr/>
      <w:tcPr>
        <w:tcBorders>
          <w:bottom w:val="single" w:color="1FCCFF" w:themeColor="accent1" w:themeTint="99" w:sz="4" w:space="0"/>
        </w:tcBorders>
      </w:tcPr>
    </w:tblStylePr>
    <w:tblStylePr w:type="seCell">
      <w:tblPr/>
      <w:tcPr>
        <w:tcBorders>
          <w:top w:val="single" w:color="1FCCFF" w:themeColor="accent1" w:themeTint="99" w:sz="4" w:space="0"/>
        </w:tcBorders>
      </w:tcPr>
    </w:tblStylePr>
    <w:tblStylePr w:type="swCell">
      <w:tblPr/>
      <w:tcPr>
        <w:tcBorders>
          <w:top w:val="single" w:color="1FCCFF" w:themeColor="accent1" w:themeTint="99" w:sz="4" w:space="0"/>
        </w:tcBorders>
      </w:tcPr>
    </w:tblStylePr>
  </w:style>
  <w:style w:type="table" w:styleId="GridTable3-Accent21" w:customStyle="1">
    <w:name w:val="Grid Table 3 - Accent 21"/>
    <w:basedOn w:val="TableNormal"/>
    <w:uiPriority w:val="48"/>
    <w:tblPr>
      <w:tblBorders>
        <w:top w:val="single" w:color="70B6E2" w:themeColor="accent2" w:themeTint="99" w:sz="4" w:space="0"/>
        <w:left w:val="single" w:color="70B6E2" w:themeColor="accent2" w:themeTint="99" w:sz="4" w:space="0"/>
        <w:bottom w:val="single" w:color="70B6E2" w:themeColor="accent2" w:themeTint="99" w:sz="4" w:space="0"/>
        <w:right w:val="single" w:color="70B6E2" w:themeColor="accent2" w:themeTint="99" w:sz="4" w:space="0"/>
        <w:insideH w:val="single" w:color="70B6E2" w:themeColor="accent2" w:themeTint="99" w:sz="4" w:space="0"/>
        <w:insideV w:val="single" w:color="70B6E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bottom w:val="single" w:color="70B6E2" w:themeColor="accent2" w:themeTint="99" w:sz="4" w:space="0"/>
        </w:tcBorders>
      </w:tcPr>
    </w:tblStylePr>
    <w:tblStylePr w:type="nwCell">
      <w:tblPr/>
      <w:tcPr>
        <w:tcBorders>
          <w:bottom w:val="single" w:color="70B6E2" w:themeColor="accent2" w:themeTint="99" w:sz="4" w:space="0"/>
        </w:tcBorders>
      </w:tcPr>
    </w:tblStylePr>
    <w:tblStylePr w:type="seCell">
      <w:tblPr/>
      <w:tcPr>
        <w:tcBorders>
          <w:top w:val="single" w:color="70B6E2" w:themeColor="accent2" w:themeTint="99" w:sz="4" w:space="0"/>
        </w:tcBorders>
      </w:tcPr>
    </w:tblStylePr>
    <w:tblStylePr w:type="swCell">
      <w:tblPr/>
      <w:tcPr>
        <w:tcBorders>
          <w:top w:val="single" w:color="70B6E2" w:themeColor="accent2" w:themeTint="99" w:sz="4" w:space="0"/>
        </w:tcBorders>
      </w:tcPr>
    </w:tblStylePr>
  </w:style>
  <w:style w:type="table" w:styleId="GridTable3-Accent31" w:customStyle="1">
    <w:name w:val="Grid Table 3 - Accent 31"/>
    <w:basedOn w:val="TableNormal"/>
    <w:uiPriority w:val="48"/>
    <w:tblPr>
      <w:tblBorders>
        <w:top w:val="single" w:color="DBDBDB" w:themeColor="accent3" w:themeTint="99" w:sz="4" w:space="0"/>
        <w:left w:val="single" w:color="DBDBDB" w:themeColor="accent3" w:themeTint="99" w:sz="4" w:space="0"/>
        <w:bottom w:val="single" w:color="DBDBDB" w:themeColor="accent3" w:themeTint="99" w:sz="4" w:space="0"/>
        <w:right w:val="single" w:color="DBDBDB" w:themeColor="accent3" w:themeTint="99" w:sz="4" w:space="0"/>
        <w:insideH w:val="single" w:color="DBDBDB" w:themeColor="accent3" w:themeTint="99" w:sz="4" w:space="0"/>
        <w:insideV w:val="single" w:color="DBDBD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bottom w:val="single" w:color="DBDBDB" w:themeColor="accent3" w:themeTint="99" w:sz="4" w:space="0"/>
        </w:tcBorders>
      </w:tcPr>
    </w:tblStylePr>
    <w:tblStylePr w:type="nwCell">
      <w:tblPr/>
      <w:tcPr>
        <w:tcBorders>
          <w:bottom w:val="single" w:color="DBDBDB" w:themeColor="accent3" w:themeTint="99" w:sz="4" w:space="0"/>
        </w:tcBorders>
      </w:tcPr>
    </w:tblStylePr>
    <w:tblStylePr w:type="seCell">
      <w:tblPr/>
      <w:tcPr>
        <w:tcBorders>
          <w:top w:val="single" w:color="DBDBDB" w:themeColor="accent3" w:themeTint="99" w:sz="4" w:space="0"/>
        </w:tcBorders>
      </w:tcPr>
    </w:tblStylePr>
    <w:tblStylePr w:type="swCell">
      <w:tblPr/>
      <w:tcPr>
        <w:tcBorders>
          <w:top w:val="single" w:color="DBDBDB" w:themeColor="accent3" w:themeTint="99" w:sz="4" w:space="0"/>
        </w:tcBorders>
      </w:tcPr>
    </w:tblStylePr>
  </w:style>
  <w:style w:type="table" w:styleId="GridTable3-Accent41" w:customStyle="1">
    <w:name w:val="Grid Table 3 - Accent 41"/>
    <w:basedOn w:val="TableNormal"/>
    <w:uiPriority w:val="48"/>
    <w:tblPr>
      <w:tblBorders>
        <w:top w:val="single" w:color="32FFE8" w:themeColor="accent4" w:themeTint="99" w:sz="4" w:space="0"/>
        <w:left w:val="single" w:color="32FFE8" w:themeColor="accent4" w:themeTint="99" w:sz="4" w:space="0"/>
        <w:bottom w:val="single" w:color="32FFE8" w:themeColor="accent4" w:themeTint="99" w:sz="4" w:space="0"/>
        <w:right w:val="single" w:color="32FFE8" w:themeColor="accent4" w:themeTint="99" w:sz="4" w:space="0"/>
        <w:insideH w:val="single" w:color="32FFE8" w:themeColor="accent4" w:themeTint="99" w:sz="4" w:space="0"/>
        <w:insideV w:val="single" w:color="32FFE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bottom w:val="single" w:color="32FFE8" w:themeColor="accent4" w:themeTint="99" w:sz="4" w:space="0"/>
        </w:tcBorders>
      </w:tcPr>
    </w:tblStylePr>
    <w:tblStylePr w:type="nwCell">
      <w:tblPr/>
      <w:tcPr>
        <w:tcBorders>
          <w:bottom w:val="single" w:color="32FFE8" w:themeColor="accent4" w:themeTint="99" w:sz="4" w:space="0"/>
        </w:tcBorders>
      </w:tcPr>
    </w:tblStylePr>
    <w:tblStylePr w:type="seCell">
      <w:tblPr/>
      <w:tcPr>
        <w:tcBorders>
          <w:top w:val="single" w:color="32FFE8" w:themeColor="accent4" w:themeTint="99" w:sz="4" w:space="0"/>
        </w:tcBorders>
      </w:tcPr>
    </w:tblStylePr>
    <w:tblStylePr w:type="swCell">
      <w:tblPr/>
      <w:tcPr>
        <w:tcBorders>
          <w:top w:val="single" w:color="32FFE8" w:themeColor="accent4" w:themeTint="99" w:sz="4" w:space="0"/>
        </w:tcBorders>
      </w:tcPr>
    </w:tblStylePr>
  </w:style>
  <w:style w:type="table" w:styleId="GridTable3-Accent51" w:customStyle="1">
    <w:name w:val="Grid Table 3 - Accent 51"/>
    <w:basedOn w:val="TableNormal"/>
    <w:uiPriority w:val="48"/>
    <w:tblPr>
      <w:tblBorders>
        <w:top w:val="single" w:color="BEF15C" w:themeColor="accent5" w:themeTint="99" w:sz="4" w:space="0"/>
        <w:left w:val="single" w:color="BEF15C" w:themeColor="accent5" w:themeTint="99" w:sz="4" w:space="0"/>
        <w:bottom w:val="single" w:color="BEF15C" w:themeColor="accent5" w:themeTint="99" w:sz="4" w:space="0"/>
        <w:right w:val="single" w:color="BEF15C" w:themeColor="accent5" w:themeTint="99" w:sz="4" w:space="0"/>
        <w:insideH w:val="single" w:color="BEF15C" w:themeColor="accent5" w:themeTint="99" w:sz="4" w:space="0"/>
        <w:insideV w:val="single" w:color="BEF15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bottom w:val="single" w:color="BEF15C" w:themeColor="accent5" w:themeTint="99" w:sz="4" w:space="0"/>
        </w:tcBorders>
      </w:tcPr>
    </w:tblStylePr>
    <w:tblStylePr w:type="nwCell">
      <w:tblPr/>
      <w:tcPr>
        <w:tcBorders>
          <w:bottom w:val="single" w:color="BEF15C" w:themeColor="accent5" w:themeTint="99" w:sz="4" w:space="0"/>
        </w:tcBorders>
      </w:tcPr>
    </w:tblStylePr>
    <w:tblStylePr w:type="seCell">
      <w:tblPr/>
      <w:tcPr>
        <w:tcBorders>
          <w:top w:val="single" w:color="BEF15C" w:themeColor="accent5" w:themeTint="99" w:sz="4" w:space="0"/>
        </w:tcBorders>
      </w:tcPr>
    </w:tblStylePr>
    <w:tblStylePr w:type="swCell">
      <w:tblPr/>
      <w:tcPr>
        <w:tcBorders>
          <w:top w:val="single" w:color="BEF15C" w:themeColor="accent5" w:themeTint="99" w:sz="4" w:space="0"/>
        </w:tcBorders>
      </w:tcPr>
    </w:tblStylePr>
  </w:style>
  <w:style w:type="table" w:styleId="GridTable3-Accent61" w:customStyle="1">
    <w:name w:val="Grid Table 3 - Accent 61"/>
    <w:basedOn w:val="TableNormal"/>
    <w:uiPriority w:val="48"/>
    <w:tblPr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table" w:styleId="GridTable41" w:customStyle="1">
    <w:name w:val="Grid Table 41"/>
    <w:basedOn w:val="TableNormal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1" w:customStyle="1">
    <w:name w:val="Grid Table 4 - Accent 11"/>
    <w:basedOn w:val="TableNormal"/>
    <w:uiPriority w:val="49"/>
    <w:tblPr>
      <w:tblBorders>
        <w:top w:val="single" w:color="1FCCFF" w:themeColor="accent1" w:themeTint="99" w:sz="4" w:space="0"/>
        <w:left w:val="single" w:color="1FCCFF" w:themeColor="accent1" w:themeTint="99" w:sz="4" w:space="0"/>
        <w:bottom w:val="single" w:color="1FCCFF" w:themeColor="accent1" w:themeTint="99" w:sz="4" w:space="0"/>
        <w:right w:val="single" w:color="1FCCFF" w:themeColor="accent1" w:themeTint="99" w:sz="4" w:space="0"/>
        <w:insideH w:val="single" w:color="1FCCFF" w:themeColor="accent1" w:themeTint="99" w:sz="4" w:space="0"/>
        <w:insideV w:val="single" w:color="1F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6A89" w:themeColor="accent1" w:sz="4" w:space="0"/>
          <w:left w:val="single" w:color="006A89" w:themeColor="accent1" w:sz="4" w:space="0"/>
          <w:bottom w:val="single" w:color="006A89" w:themeColor="accent1" w:sz="4" w:space="0"/>
          <w:right w:val="single" w:color="006A89" w:themeColor="accent1" w:sz="4" w:space="0"/>
          <w:insideH w:val="nil"/>
          <w:insideV w:val="nil"/>
        </w:tcBorders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color="006A89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GridTable4-Accent21" w:customStyle="1">
    <w:name w:val="Grid Table 4 - Accent 21"/>
    <w:basedOn w:val="TableNormal"/>
    <w:uiPriority w:val="49"/>
    <w:tblPr>
      <w:tblBorders>
        <w:top w:val="single" w:color="70B6E2" w:themeColor="accent2" w:themeTint="99" w:sz="4" w:space="0"/>
        <w:left w:val="single" w:color="70B6E2" w:themeColor="accent2" w:themeTint="99" w:sz="4" w:space="0"/>
        <w:bottom w:val="single" w:color="70B6E2" w:themeColor="accent2" w:themeTint="99" w:sz="4" w:space="0"/>
        <w:right w:val="single" w:color="70B6E2" w:themeColor="accent2" w:themeTint="99" w:sz="4" w:space="0"/>
        <w:insideH w:val="single" w:color="70B6E2" w:themeColor="accent2" w:themeTint="99" w:sz="4" w:space="0"/>
        <w:insideV w:val="single" w:color="70B6E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682BB" w:themeColor="accent2" w:sz="4" w:space="0"/>
          <w:left w:val="single" w:color="2682BB" w:themeColor="accent2" w:sz="4" w:space="0"/>
          <w:bottom w:val="single" w:color="2682BB" w:themeColor="accent2" w:sz="4" w:space="0"/>
          <w:right w:val="single" w:color="2682BB" w:themeColor="accent2" w:sz="4" w:space="0"/>
          <w:insideH w:val="nil"/>
          <w:insideV w:val="nil"/>
        </w:tcBorders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color="2682BB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GridTable4-Accent31" w:customStyle="1">
    <w:name w:val="Grid Table 4 - Accent 31"/>
    <w:basedOn w:val="TableNormal"/>
    <w:uiPriority w:val="49"/>
    <w:tblPr>
      <w:tblBorders>
        <w:top w:val="single" w:color="DBDBDB" w:themeColor="accent3" w:themeTint="99" w:sz="4" w:space="0"/>
        <w:left w:val="single" w:color="DBDBDB" w:themeColor="accent3" w:themeTint="99" w:sz="4" w:space="0"/>
        <w:bottom w:val="single" w:color="DBDBDB" w:themeColor="accent3" w:themeTint="99" w:sz="4" w:space="0"/>
        <w:right w:val="single" w:color="DBDBDB" w:themeColor="accent3" w:themeTint="99" w:sz="4" w:space="0"/>
        <w:insideH w:val="single" w:color="DBDBDB" w:themeColor="accent3" w:themeTint="99" w:sz="4" w:space="0"/>
        <w:insideV w:val="single" w:color="DBDBD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3C3C3" w:themeColor="accent3" w:sz="4" w:space="0"/>
          <w:left w:val="single" w:color="C3C3C3" w:themeColor="accent3" w:sz="4" w:space="0"/>
          <w:bottom w:val="single" w:color="C3C3C3" w:themeColor="accent3" w:sz="4" w:space="0"/>
          <w:right w:val="single" w:color="C3C3C3" w:themeColor="accent3" w:sz="4" w:space="0"/>
          <w:insideH w:val="nil"/>
          <w:insideV w:val="nil"/>
        </w:tcBorders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color="C3C3C3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GridTable4-Accent41" w:customStyle="1">
    <w:name w:val="Grid Table 4 - Accent 41"/>
    <w:basedOn w:val="TableNormal"/>
    <w:uiPriority w:val="49"/>
    <w:tblPr>
      <w:tblBorders>
        <w:top w:val="single" w:color="32FFE8" w:themeColor="accent4" w:themeTint="99" w:sz="4" w:space="0"/>
        <w:left w:val="single" w:color="32FFE8" w:themeColor="accent4" w:themeTint="99" w:sz="4" w:space="0"/>
        <w:bottom w:val="single" w:color="32FFE8" w:themeColor="accent4" w:themeTint="99" w:sz="4" w:space="0"/>
        <w:right w:val="single" w:color="32FFE8" w:themeColor="accent4" w:themeTint="99" w:sz="4" w:space="0"/>
        <w:insideH w:val="single" w:color="32FFE8" w:themeColor="accent4" w:themeTint="99" w:sz="4" w:space="0"/>
        <w:insideV w:val="single" w:color="32FFE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A997" w:themeColor="accent4" w:sz="4" w:space="0"/>
          <w:left w:val="single" w:color="00A997" w:themeColor="accent4" w:sz="4" w:space="0"/>
          <w:bottom w:val="single" w:color="00A997" w:themeColor="accent4" w:sz="4" w:space="0"/>
          <w:right w:val="single" w:color="00A997" w:themeColor="accent4" w:sz="4" w:space="0"/>
          <w:insideH w:val="nil"/>
          <w:insideV w:val="nil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GridTable4-Accent51" w:customStyle="1">
    <w:name w:val="Grid Table 4 - Accent 51"/>
    <w:basedOn w:val="TableNormal"/>
    <w:uiPriority w:val="49"/>
    <w:tblPr>
      <w:tblBorders>
        <w:top w:val="single" w:color="BEF15C" w:themeColor="accent5" w:themeTint="99" w:sz="4" w:space="0"/>
        <w:left w:val="single" w:color="BEF15C" w:themeColor="accent5" w:themeTint="99" w:sz="4" w:space="0"/>
        <w:bottom w:val="single" w:color="BEF15C" w:themeColor="accent5" w:themeTint="99" w:sz="4" w:space="0"/>
        <w:right w:val="single" w:color="BEF15C" w:themeColor="accent5" w:themeTint="99" w:sz="4" w:space="0"/>
        <w:insideH w:val="single" w:color="BEF15C" w:themeColor="accent5" w:themeTint="99" w:sz="4" w:space="0"/>
        <w:insideV w:val="single" w:color="BEF15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9C711" w:themeColor="accent5" w:sz="4" w:space="0"/>
          <w:left w:val="single" w:color="89C711" w:themeColor="accent5" w:sz="4" w:space="0"/>
          <w:bottom w:val="single" w:color="89C711" w:themeColor="accent5" w:sz="4" w:space="0"/>
          <w:right w:val="single" w:color="89C711" w:themeColor="accent5" w:sz="4" w:space="0"/>
          <w:insideH w:val="nil"/>
          <w:insideV w:val="nil"/>
        </w:tcBorders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color="89C71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GridTable4-Accent61" w:customStyle="1">
    <w:name w:val="Grid Table 4 - Accent 61"/>
    <w:basedOn w:val="TableNormal"/>
    <w:uiPriority w:val="49"/>
    <w:tblPr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1" w:customStyle="1">
    <w:name w:val="Grid Table 5 Dark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1" w:customStyle="1">
    <w:name w:val="Grid Table 5 Dark - Accent 1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4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A8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A8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6A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6A89" w:themeFill="accent1"/>
      </w:tcPr>
    </w:tblStylePr>
    <w:tblStylePr w:type="band1Vert">
      <w:tblPr/>
      <w:tcPr>
        <w:shd w:val="clear" w:color="auto" w:fill="69DDFF" w:themeFill="accent1" w:themeFillTint="66"/>
      </w:tcPr>
    </w:tblStylePr>
    <w:tblStylePr w:type="band1Horz">
      <w:tblPr/>
      <w:tcPr>
        <w:shd w:val="clear" w:color="auto" w:fill="69DDFF" w:themeFill="accent1" w:themeFillTint="66"/>
      </w:tcPr>
    </w:tblStylePr>
  </w:style>
  <w:style w:type="table" w:styleId="GridTable5Dark-Accent21" w:customStyle="1">
    <w:name w:val="Grid Table 5 Dark - Accent 2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FE6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682B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682B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682B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682BB" w:themeFill="accent2"/>
      </w:tcPr>
    </w:tblStylePr>
    <w:tblStylePr w:type="band1Vert">
      <w:tblPr/>
      <w:tcPr>
        <w:shd w:val="clear" w:color="auto" w:fill="A0CEEB" w:themeFill="accent2" w:themeFillTint="66"/>
      </w:tcPr>
    </w:tblStylePr>
    <w:tblStylePr w:type="band1Horz">
      <w:tblPr/>
      <w:tcPr>
        <w:shd w:val="clear" w:color="auto" w:fill="A0CEEB" w:themeFill="accent2" w:themeFillTint="66"/>
      </w:tcPr>
    </w:tblStylePr>
  </w:style>
  <w:style w:type="table" w:styleId="GridTable5Dark-Accent31" w:customStyle="1">
    <w:name w:val="Grid Table 5 Dark - Accent 3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3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3C3C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3C3C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3C3C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3C3C3" w:themeFill="accent3"/>
      </w:tcPr>
    </w:tblStylePr>
    <w:tblStylePr w:type="band1Vert">
      <w:tblPr/>
      <w:tcPr>
        <w:shd w:val="clear" w:color="auto" w:fill="E7E7E7" w:themeFill="accent3" w:themeFillTint="66"/>
      </w:tcPr>
    </w:tblStylePr>
    <w:tblStylePr w:type="band1Horz">
      <w:tblPr/>
      <w:tcPr>
        <w:shd w:val="clear" w:color="auto" w:fill="E7E7E7" w:themeFill="accent3" w:themeFillTint="66"/>
      </w:tcPr>
    </w:tblStylePr>
  </w:style>
  <w:style w:type="table" w:styleId="GridTable5Dark-Accent41" w:customStyle="1">
    <w:name w:val="Grid Table 5 Dark - Accent 4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AFFF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A9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A9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A997" w:themeFill="accent4"/>
      </w:tcPr>
    </w:tblStylePr>
    <w:tblStylePr w:type="band1Vert">
      <w:tblPr/>
      <w:tcPr>
        <w:shd w:val="clear" w:color="auto" w:fill="76FFEF" w:themeFill="accent4" w:themeFillTint="66"/>
      </w:tcPr>
    </w:tblStylePr>
    <w:tblStylePr w:type="band1Horz">
      <w:tblPr/>
      <w:tcPr>
        <w:shd w:val="clear" w:color="auto" w:fill="76FFEF" w:themeFill="accent4" w:themeFillTint="66"/>
      </w:tcPr>
    </w:tblStylePr>
  </w:style>
  <w:style w:type="table" w:styleId="GridTable5Dark-Accent51" w:customStyle="1">
    <w:name w:val="Grid Table 5 Dark - Accent 5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AC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9C71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9C71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9C7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9C711" w:themeFill="accent5"/>
      </w:tcPr>
    </w:tblStylePr>
    <w:tblStylePr w:type="band1Vert">
      <w:tblPr/>
      <w:tcPr>
        <w:shd w:val="clear" w:color="auto" w:fill="D3F592" w:themeFill="accent5" w:themeFillTint="66"/>
      </w:tcPr>
    </w:tblStylePr>
    <w:tblStylePr w:type="band1Horz">
      <w:tblPr/>
      <w:tcPr>
        <w:shd w:val="clear" w:color="auto" w:fill="D3F592" w:themeFill="accent5" w:themeFillTint="66"/>
      </w:tcPr>
    </w:tblStylePr>
  </w:style>
  <w:style w:type="table" w:styleId="GridTable5Dark-Accent61" w:customStyle="1">
    <w:name w:val="Grid Table 5 Dark - Accent 61"/>
    <w:basedOn w:val="Table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1" w:customStyle="1">
    <w:name w:val="Grid Table 6 Colorful1"/>
    <w:basedOn w:val="TableNormal"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1" w:customStyle="1">
    <w:name w:val="Grid Table 6 Colorful - Accent 11"/>
    <w:basedOn w:val="TableNormal"/>
    <w:uiPriority w:val="51"/>
    <w:rPr>
      <w:color w:val="004F66" w:themeColor="accent1" w:themeShade="BF"/>
    </w:rPr>
    <w:tblPr>
      <w:tblBorders>
        <w:top w:val="single" w:color="1FCCFF" w:themeColor="accent1" w:themeTint="99" w:sz="4" w:space="0"/>
        <w:left w:val="single" w:color="1FCCFF" w:themeColor="accent1" w:themeTint="99" w:sz="4" w:space="0"/>
        <w:bottom w:val="single" w:color="1FCCFF" w:themeColor="accent1" w:themeTint="99" w:sz="4" w:space="0"/>
        <w:right w:val="single" w:color="1FCCFF" w:themeColor="accent1" w:themeTint="99" w:sz="4" w:space="0"/>
        <w:insideH w:val="single" w:color="1FCCFF" w:themeColor="accent1" w:themeTint="99" w:sz="4" w:space="0"/>
        <w:insideV w:val="single" w:color="1FCC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1F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1F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GridTable6Colorful-Accent21" w:customStyle="1">
    <w:name w:val="Grid Table 6 Colorful - Accent 21"/>
    <w:basedOn w:val="TableNormal"/>
    <w:uiPriority w:val="51"/>
    <w:rPr>
      <w:color w:val="1C618B" w:themeColor="accent2" w:themeShade="BF"/>
    </w:rPr>
    <w:tblPr>
      <w:tblBorders>
        <w:top w:val="single" w:color="70B6E2" w:themeColor="accent2" w:themeTint="99" w:sz="4" w:space="0"/>
        <w:left w:val="single" w:color="70B6E2" w:themeColor="accent2" w:themeTint="99" w:sz="4" w:space="0"/>
        <w:bottom w:val="single" w:color="70B6E2" w:themeColor="accent2" w:themeTint="99" w:sz="4" w:space="0"/>
        <w:right w:val="single" w:color="70B6E2" w:themeColor="accent2" w:themeTint="99" w:sz="4" w:space="0"/>
        <w:insideH w:val="single" w:color="70B6E2" w:themeColor="accent2" w:themeTint="99" w:sz="4" w:space="0"/>
        <w:insideV w:val="single" w:color="70B6E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70B6E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0B6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GridTable6Colorful-Accent31" w:customStyle="1">
    <w:name w:val="Grid Table 6 Colorful - Accent 31"/>
    <w:basedOn w:val="TableNormal"/>
    <w:uiPriority w:val="51"/>
    <w:rPr>
      <w:color w:val="929292" w:themeColor="accent3" w:themeShade="BF"/>
    </w:rPr>
    <w:tblPr>
      <w:tblBorders>
        <w:top w:val="single" w:color="DBDBDB" w:themeColor="accent3" w:themeTint="99" w:sz="4" w:space="0"/>
        <w:left w:val="single" w:color="DBDBDB" w:themeColor="accent3" w:themeTint="99" w:sz="4" w:space="0"/>
        <w:bottom w:val="single" w:color="DBDBDB" w:themeColor="accent3" w:themeTint="99" w:sz="4" w:space="0"/>
        <w:right w:val="single" w:color="DBDBDB" w:themeColor="accent3" w:themeTint="99" w:sz="4" w:space="0"/>
        <w:insideH w:val="single" w:color="DBDBDB" w:themeColor="accent3" w:themeTint="99" w:sz="4" w:space="0"/>
        <w:insideV w:val="single" w:color="DBDBD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BDBD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BDBD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GridTable6Colorful-Accent41" w:customStyle="1">
    <w:name w:val="Grid Table 6 Colorful - Accent 41"/>
    <w:basedOn w:val="TableNormal"/>
    <w:uiPriority w:val="51"/>
    <w:rPr>
      <w:color w:val="007E70" w:themeColor="accent4" w:themeShade="BF"/>
    </w:rPr>
    <w:tblPr>
      <w:tblBorders>
        <w:top w:val="single" w:color="32FFE8" w:themeColor="accent4" w:themeTint="99" w:sz="4" w:space="0"/>
        <w:left w:val="single" w:color="32FFE8" w:themeColor="accent4" w:themeTint="99" w:sz="4" w:space="0"/>
        <w:bottom w:val="single" w:color="32FFE8" w:themeColor="accent4" w:themeTint="99" w:sz="4" w:space="0"/>
        <w:right w:val="single" w:color="32FFE8" w:themeColor="accent4" w:themeTint="99" w:sz="4" w:space="0"/>
        <w:insideH w:val="single" w:color="32FFE8" w:themeColor="accent4" w:themeTint="99" w:sz="4" w:space="0"/>
        <w:insideV w:val="single" w:color="32FFE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32FFE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2FFE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GridTable6Colorful-Accent51" w:customStyle="1">
    <w:name w:val="Grid Table 6 Colorful - Accent 51"/>
    <w:basedOn w:val="TableNormal"/>
    <w:uiPriority w:val="51"/>
    <w:rPr>
      <w:color w:val="66940C" w:themeColor="accent5" w:themeShade="BF"/>
    </w:rPr>
    <w:tblPr>
      <w:tblBorders>
        <w:top w:val="single" w:color="BEF15C" w:themeColor="accent5" w:themeTint="99" w:sz="4" w:space="0"/>
        <w:left w:val="single" w:color="BEF15C" w:themeColor="accent5" w:themeTint="99" w:sz="4" w:space="0"/>
        <w:bottom w:val="single" w:color="BEF15C" w:themeColor="accent5" w:themeTint="99" w:sz="4" w:space="0"/>
        <w:right w:val="single" w:color="BEF15C" w:themeColor="accent5" w:themeTint="99" w:sz="4" w:space="0"/>
        <w:insideH w:val="single" w:color="BEF15C" w:themeColor="accent5" w:themeTint="99" w:sz="4" w:space="0"/>
        <w:insideV w:val="single" w:color="BEF15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BEF15C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EF15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GridTable6Colorful-Accent61" w:customStyle="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1" w:customStyle="1">
    <w:name w:val="Grid Table 7 Colorful1"/>
    <w:basedOn w:val="TableNormal"/>
    <w:uiPriority w:val="52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1" w:customStyle="1">
    <w:name w:val="Grid Table 7 Colorful - Accent 11"/>
    <w:basedOn w:val="TableNormal"/>
    <w:uiPriority w:val="52"/>
    <w:rPr>
      <w:color w:val="004F66" w:themeColor="accent1" w:themeShade="BF"/>
    </w:rPr>
    <w:tblPr>
      <w:tblBorders>
        <w:top w:val="single" w:color="1FCCFF" w:themeColor="accent1" w:themeTint="99" w:sz="4" w:space="0"/>
        <w:left w:val="single" w:color="1FCCFF" w:themeColor="accent1" w:themeTint="99" w:sz="4" w:space="0"/>
        <w:bottom w:val="single" w:color="1FCCFF" w:themeColor="accent1" w:themeTint="99" w:sz="4" w:space="0"/>
        <w:right w:val="single" w:color="1FCCFF" w:themeColor="accent1" w:themeTint="99" w:sz="4" w:space="0"/>
        <w:insideH w:val="single" w:color="1FCCFF" w:themeColor="accent1" w:themeTint="99" w:sz="4" w:space="0"/>
        <w:insideV w:val="single" w:color="1F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bottom w:val="single" w:color="1FCCFF" w:themeColor="accent1" w:themeTint="99" w:sz="4" w:space="0"/>
        </w:tcBorders>
      </w:tcPr>
    </w:tblStylePr>
    <w:tblStylePr w:type="nwCell">
      <w:tblPr/>
      <w:tcPr>
        <w:tcBorders>
          <w:bottom w:val="single" w:color="1FCCFF" w:themeColor="accent1" w:themeTint="99" w:sz="4" w:space="0"/>
        </w:tcBorders>
      </w:tcPr>
    </w:tblStylePr>
    <w:tblStylePr w:type="seCell">
      <w:tblPr/>
      <w:tcPr>
        <w:tcBorders>
          <w:top w:val="single" w:color="1FCCFF" w:themeColor="accent1" w:themeTint="99" w:sz="4" w:space="0"/>
        </w:tcBorders>
      </w:tcPr>
    </w:tblStylePr>
    <w:tblStylePr w:type="swCell">
      <w:tblPr/>
      <w:tcPr>
        <w:tcBorders>
          <w:top w:val="single" w:color="1FCCFF" w:themeColor="accent1" w:themeTint="99" w:sz="4" w:space="0"/>
        </w:tcBorders>
      </w:tcPr>
    </w:tblStylePr>
  </w:style>
  <w:style w:type="table" w:styleId="GridTable7Colorful-Accent21" w:customStyle="1">
    <w:name w:val="Grid Table 7 Colorful - Accent 21"/>
    <w:basedOn w:val="TableNormal"/>
    <w:uiPriority w:val="52"/>
    <w:rPr>
      <w:color w:val="1C618B" w:themeColor="accent2" w:themeShade="BF"/>
    </w:rPr>
    <w:tblPr>
      <w:tblBorders>
        <w:top w:val="single" w:color="70B6E2" w:themeColor="accent2" w:themeTint="99" w:sz="4" w:space="0"/>
        <w:left w:val="single" w:color="70B6E2" w:themeColor="accent2" w:themeTint="99" w:sz="4" w:space="0"/>
        <w:bottom w:val="single" w:color="70B6E2" w:themeColor="accent2" w:themeTint="99" w:sz="4" w:space="0"/>
        <w:right w:val="single" w:color="70B6E2" w:themeColor="accent2" w:themeTint="99" w:sz="4" w:space="0"/>
        <w:insideH w:val="single" w:color="70B6E2" w:themeColor="accent2" w:themeTint="99" w:sz="4" w:space="0"/>
        <w:insideV w:val="single" w:color="70B6E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bottom w:val="single" w:color="70B6E2" w:themeColor="accent2" w:themeTint="99" w:sz="4" w:space="0"/>
        </w:tcBorders>
      </w:tcPr>
    </w:tblStylePr>
    <w:tblStylePr w:type="nwCell">
      <w:tblPr/>
      <w:tcPr>
        <w:tcBorders>
          <w:bottom w:val="single" w:color="70B6E2" w:themeColor="accent2" w:themeTint="99" w:sz="4" w:space="0"/>
        </w:tcBorders>
      </w:tcPr>
    </w:tblStylePr>
    <w:tblStylePr w:type="seCell">
      <w:tblPr/>
      <w:tcPr>
        <w:tcBorders>
          <w:top w:val="single" w:color="70B6E2" w:themeColor="accent2" w:themeTint="99" w:sz="4" w:space="0"/>
        </w:tcBorders>
      </w:tcPr>
    </w:tblStylePr>
    <w:tblStylePr w:type="swCell">
      <w:tblPr/>
      <w:tcPr>
        <w:tcBorders>
          <w:top w:val="single" w:color="70B6E2" w:themeColor="accent2" w:themeTint="99" w:sz="4" w:space="0"/>
        </w:tcBorders>
      </w:tcPr>
    </w:tblStylePr>
  </w:style>
  <w:style w:type="table" w:styleId="GridTable7Colorful-Accent31" w:customStyle="1">
    <w:name w:val="Grid Table 7 Colorful - Accent 31"/>
    <w:basedOn w:val="TableNormal"/>
    <w:uiPriority w:val="52"/>
    <w:rPr>
      <w:color w:val="929292" w:themeColor="accent3" w:themeShade="BF"/>
    </w:rPr>
    <w:tblPr>
      <w:tblBorders>
        <w:top w:val="single" w:color="DBDBDB" w:themeColor="accent3" w:themeTint="99" w:sz="4" w:space="0"/>
        <w:left w:val="single" w:color="DBDBDB" w:themeColor="accent3" w:themeTint="99" w:sz="4" w:space="0"/>
        <w:bottom w:val="single" w:color="DBDBDB" w:themeColor="accent3" w:themeTint="99" w:sz="4" w:space="0"/>
        <w:right w:val="single" w:color="DBDBDB" w:themeColor="accent3" w:themeTint="99" w:sz="4" w:space="0"/>
        <w:insideH w:val="single" w:color="DBDBDB" w:themeColor="accent3" w:themeTint="99" w:sz="4" w:space="0"/>
        <w:insideV w:val="single" w:color="DBDBD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bottom w:val="single" w:color="DBDBDB" w:themeColor="accent3" w:themeTint="99" w:sz="4" w:space="0"/>
        </w:tcBorders>
      </w:tcPr>
    </w:tblStylePr>
    <w:tblStylePr w:type="nwCell">
      <w:tblPr/>
      <w:tcPr>
        <w:tcBorders>
          <w:bottom w:val="single" w:color="DBDBDB" w:themeColor="accent3" w:themeTint="99" w:sz="4" w:space="0"/>
        </w:tcBorders>
      </w:tcPr>
    </w:tblStylePr>
    <w:tblStylePr w:type="seCell">
      <w:tblPr/>
      <w:tcPr>
        <w:tcBorders>
          <w:top w:val="single" w:color="DBDBDB" w:themeColor="accent3" w:themeTint="99" w:sz="4" w:space="0"/>
        </w:tcBorders>
      </w:tcPr>
    </w:tblStylePr>
    <w:tblStylePr w:type="swCell">
      <w:tblPr/>
      <w:tcPr>
        <w:tcBorders>
          <w:top w:val="single" w:color="DBDBDB" w:themeColor="accent3" w:themeTint="99" w:sz="4" w:space="0"/>
        </w:tcBorders>
      </w:tcPr>
    </w:tblStylePr>
  </w:style>
  <w:style w:type="table" w:styleId="GridTable7Colorful-Accent41" w:customStyle="1">
    <w:name w:val="Grid Table 7 Colorful - Accent 41"/>
    <w:basedOn w:val="TableNormal"/>
    <w:uiPriority w:val="52"/>
    <w:rPr>
      <w:color w:val="007E70" w:themeColor="accent4" w:themeShade="BF"/>
    </w:rPr>
    <w:tblPr>
      <w:tblBorders>
        <w:top w:val="single" w:color="32FFE8" w:themeColor="accent4" w:themeTint="99" w:sz="4" w:space="0"/>
        <w:left w:val="single" w:color="32FFE8" w:themeColor="accent4" w:themeTint="99" w:sz="4" w:space="0"/>
        <w:bottom w:val="single" w:color="32FFE8" w:themeColor="accent4" w:themeTint="99" w:sz="4" w:space="0"/>
        <w:right w:val="single" w:color="32FFE8" w:themeColor="accent4" w:themeTint="99" w:sz="4" w:space="0"/>
        <w:insideH w:val="single" w:color="32FFE8" w:themeColor="accent4" w:themeTint="99" w:sz="4" w:space="0"/>
        <w:insideV w:val="single" w:color="32FFE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bottom w:val="single" w:color="32FFE8" w:themeColor="accent4" w:themeTint="99" w:sz="4" w:space="0"/>
        </w:tcBorders>
      </w:tcPr>
    </w:tblStylePr>
    <w:tblStylePr w:type="nwCell">
      <w:tblPr/>
      <w:tcPr>
        <w:tcBorders>
          <w:bottom w:val="single" w:color="32FFE8" w:themeColor="accent4" w:themeTint="99" w:sz="4" w:space="0"/>
        </w:tcBorders>
      </w:tcPr>
    </w:tblStylePr>
    <w:tblStylePr w:type="seCell">
      <w:tblPr/>
      <w:tcPr>
        <w:tcBorders>
          <w:top w:val="single" w:color="32FFE8" w:themeColor="accent4" w:themeTint="99" w:sz="4" w:space="0"/>
        </w:tcBorders>
      </w:tcPr>
    </w:tblStylePr>
    <w:tblStylePr w:type="swCell">
      <w:tblPr/>
      <w:tcPr>
        <w:tcBorders>
          <w:top w:val="single" w:color="32FFE8" w:themeColor="accent4" w:themeTint="99" w:sz="4" w:space="0"/>
        </w:tcBorders>
      </w:tcPr>
    </w:tblStylePr>
  </w:style>
  <w:style w:type="table" w:styleId="GridTable7Colorful-Accent51" w:customStyle="1">
    <w:name w:val="Grid Table 7 Colorful - Accent 51"/>
    <w:basedOn w:val="TableNormal"/>
    <w:uiPriority w:val="52"/>
    <w:rPr>
      <w:color w:val="66940C" w:themeColor="accent5" w:themeShade="BF"/>
    </w:rPr>
    <w:tblPr>
      <w:tblBorders>
        <w:top w:val="single" w:color="BEF15C" w:themeColor="accent5" w:themeTint="99" w:sz="4" w:space="0"/>
        <w:left w:val="single" w:color="BEF15C" w:themeColor="accent5" w:themeTint="99" w:sz="4" w:space="0"/>
        <w:bottom w:val="single" w:color="BEF15C" w:themeColor="accent5" w:themeTint="99" w:sz="4" w:space="0"/>
        <w:right w:val="single" w:color="BEF15C" w:themeColor="accent5" w:themeTint="99" w:sz="4" w:space="0"/>
        <w:insideH w:val="single" w:color="BEF15C" w:themeColor="accent5" w:themeTint="99" w:sz="4" w:space="0"/>
        <w:insideV w:val="single" w:color="BEF15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bottom w:val="single" w:color="BEF15C" w:themeColor="accent5" w:themeTint="99" w:sz="4" w:space="0"/>
        </w:tcBorders>
      </w:tcPr>
    </w:tblStylePr>
    <w:tblStylePr w:type="nwCell">
      <w:tblPr/>
      <w:tcPr>
        <w:tcBorders>
          <w:bottom w:val="single" w:color="BEF15C" w:themeColor="accent5" w:themeTint="99" w:sz="4" w:space="0"/>
        </w:tcBorders>
      </w:tcPr>
    </w:tblStylePr>
    <w:tblStylePr w:type="seCell">
      <w:tblPr/>
      <w:tcPr>
        <w:tcBorders>
          <w:top w:val="single" w:color="BEF15C" w:themeColor="accent5" w:themeTint="99" w:sz="4" w:space="0"/>
        </w:tcBorders>
      </w:tcPr>
    </w:tblStylePr>
    <w:tblStylePr w:type="swCell">
      <w:tblPr/>
      <w:tcPr>
        <w:tcBorders>
          <w:top w:val="single" w:color="BEF15C" w:themeColor="accent5" w:themeTint="99" w:sz="4" w:space="0"/>
        </w:tcBorders>
      </w:tcPr>
    </w:tblStylePr>
  </w:style>
  <w:style w:type="table" w:styleId="GridTable7Colorful-Accent61" w:customStyle="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unhideWhenUsed/>
    <w:rPr>
      <w:color w:val="2B579A"/>
      <w:shd w:val="clear" w:color="auto" w:fill="E6E6E6"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IntenseEmphasis1" w:customStyle="1">
    <w:name w:val="Intense Emphasis1"/>
    <w:basedOn w:val="DefaultParagraphFont"/>
    <w:uiPriority w:val="21"/>
    <w:semiHidden/>
    <w:unhideWhenUsed/>
    <w:qFormat/>
    <w:rPr>
      <w:i/>
      <w:iCs/>
      <w:color w:val="006A8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006A89" w:themeColor="accent1" w:sz="4" w:space="10"/>
        <w:bottom w:val="single" w:color="006A89" w:themeColor="accent1" w:sz="4" w:space="10"/>
      </w:pBdr>
      <w:spacing w:before="360" w:after="360"/>
      <w:ind w:left="864" w:right="864"/>
      <w:jc w:val="center"/>
    </w:pPr>
    <w:rPr>
      <w:i/>
      <w:iCs/>
      <w:color w:val="006A89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006A89" w:themeColor="accent1"/>
    </w:rPr>
  </w:style>
  <w:style w:type="character" w:styleId="IntenseReference1" w:customStyle="1">
    <w:name w:val="Intense Reference1"/>
    <w:basedOn w:val="DefaultParagraphFont"/>
    <w:uiPriority w:val="32"/>
    <w:semiHidden/>
    <w:unhideWhenUsed/>
    <w:qFormat/>
    <w:rPr>
      <w:b/>
      <w:bCs/>
      <w:smallCaps/>
      <w:color w:val="006A89" w:themeColor="accent1"/>
      <w:spacing w:val="5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1" w:customStyle="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1" w:customStyle="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1FCC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1F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ListTable1Light-Accent21" w:customStyle="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70B6E2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0B6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ListTable1Light-Accent31" w:customStyle="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DBDBD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BDBD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ListTable1Light-Accent41" w:customStyle="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32FFE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2FFE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ListTable1Light-Accent51" w:customStyle="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BEF15C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EF15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ListTable1Light-Accent61" w:customStyle="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color="BC89C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1" w:customStyle="1">
    <w:name w:val="List Table 21"/>
    <w:basedOn w:val="TableNormal"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1" w:customStyle="1">
    <w:name w:val="List Table 2 - Accent 11"/>
    <w:basedOn w:val="TableNormal"/>
    <w:uiPriority w:val="47"/>
    <w:tblPr>
      <w:tblBorders>
        <w:top w:val="single" w:color="1FCCFF" w:themeColor="accent1" w:themeTint="99" w:sz="4" w:space="0"/>
        <w:bottom w:val="single" w:color="1FCCFF" w:themeColor="accent1" w:themeTint="99" w:sz="4" w:space="0"/>
        <w:insideH w:val="single" w:color="1FCC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ListTable2-Accent21" w:customStyle="1">
    <w:name w:val="List Table 2 - Accent 21"/>
    <w:basedOn w:val="TableNormal"/>
    <w:uiPriority w:val="47"/>
    <w:tblPr>
      <w:tblBorders>
        <w:top w:val="single" w:color="70B6E2" w:themeColor="accent2" w:themeTint="99" w:sz="4" w:space="0"/>
        <w:bottom w:val="single" w:color="70B6E2" w:themeColor="accent2" w:themeTint="99" w:sz="4" w:space="0"/>
        <w:insideH w:val="single" w:color="70B6E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ListTable2-Accent31" w:customStyle="1">
    <w:name w:val="List Table 2 - Accent 31"/>
    <w:basedOn w:val="TableNormal"/>
    <w:uiPriority w:val="47"/>
    <w:tblPr>
      <w:tblBorders>
        <w:top w:val="single" w:color="DBDBDB" w:themeColor="accent3" w:themeTint="99" w:sz="4" w:space="0"/>
        <w:bottom w:val="single" w:color="DBDBDB" w:themeColor="accent3" w:themeTint="99" w:sz="4" w:space="0"/>
        <w:insideH w:val="single" w:color="DBDBD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ListTable2-Accent41" w:customStyle="1">
    <w:name w:val="List Table 2 - Accent 41"/>
    <w:basedOn w:val="TableNormal"/>
    <w:uiPriority w:val="47"/>
    <w:tblPr>
      <w:tblBorders>
        <w:top w:val="single" w:color="32FFE8" w:themeColor="accent4" w:themeTint="99" w:sz="4" w:space="0"/>
        <w:bottom w:val="single" w:color="32FFE8" w:themeColor="accent4" w:themeTint="99" w:sz="4" w:space="0"/>
        <w:insideH w:val="single" w:color="32FFE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ListTable2-Accent51" w:customStyle="1">
    <w:name w:val="List Table 2 - Accent 51"/>
    <w:basedOn w:val="TableNormal"/>
    <w:uiPriority w:val="47"/>
    <w:tblPr>
      <w:tblBorders>
        <w:top w:val="single" w:color="BEF15C" w:themeColor="accent5" w:themeTint="99" w:sz="4" w:space="0"/>
        <w:bottom w:val="single" w:color="BEF15C" w:themeColor="accent5" w:themeTint="99" w:sz="4" w:space="0"/>
        <w:insideH w:val="single" w:color="BEF15C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ListTable2-Accent61" w:customStyle="1">
    <w:name w:val="List Table 2 - Accent 61"/>
    <w:basedOn w:val="TableNormal"/>
    <w:uiPriority w:val="47"/>
    <w:tblPr>
      <w:tblBorders>
        <w:top w:val="single" w:color="BC89C9" w:themeColor="accent6" w:themeTint="99" w:sz="4" w:space="0"/>
        <w:bottom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1" w:customStyle="1">
    <w:name w:val="List Table 31"/>
    <w:basedOn w:val="TableNormal"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1" w:customStyle="1">
    <w:name w:val="List Table 3 - Accent 11"/>
    <w:basedOn w:val="TableNormal"/>
    <w:uiPriority w:val="48"/>
    <w:tblPr>
      <w:tblBorders>
        <w:top w:val="single" w:color="006A89" w:themeColor="accent1" w:sz="4" w:space="0"/>
        <w:left w:val="single" w:color="006A89" w:themeColor="accent1" w:sz="4" w:space="0"/>
        <w:bottom w:val="single" w:color="006A89" w:themeColor="accent1" w:sz="4" w:space="0"/>
        <w:right w:val="single" w:color="006A89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color="006A89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6A89" w:themeColor="accent1" w:sz="4" w:space="0"/>
          <w:right w:val="single" w:color="006A89" w:themeColor="accent1" w:sz="4" w:space="0"/>
        </w:tcBorders>
      </w:tcPr>
    </w:tblStylePr>
    <w:tblStylePr w:type="band1Horz">
      <w:tblPr/>
      <w:tcPr>
        <w:tcBorders>
          <w:top w:val="single" w:color="006A89" w:themeColor="accent1" w:sz="4" w:space="0"/>
          <w:bottom w:val="single" w:color="006A89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6A89" w:themeColor="accent1" w:sz="4" w:space="0"/>
          <w:left w:val="nil"/>
        </w:tcBorders>
      </w:tcPr>
    </w:tblStylePr>
    <w:tblStylePr w:type="swCell">
      <w:tblPr/>
      <w:tcPr>
        <w:tcBorders>
          <w:top w:val="double" w:color="006A89" w:themeColor="accent1" w:sz="4" w:space="0"/>
          <w:right w:val="nil"/>
        </w:tcBorders>
      </w:tcPr>
    </w:tblStylePr>
  </w:style>
  <w:style w:type="table" w:styleId="ListTable3-Accent21" w:customStyle="1">
    <w:name w:val="List Table 3 - Accent 21"/>
    <w:basedOn w:val="TableNormal"/>
    <w:uiPriority w:val="48"/>
    <w:tblPr>
      <w:tblBorders>
        <w:top w:val="single" w:color="2682BB" w:themeColor="accent2" w:sz="4" w:space="0"/>
        <w:left w:val="single" w:color="2682BB" w:themeColor="accent2" w:sz="4" w:space="0"/>
        <w:bottom w:val="single" w:color="2682BB" w:themeColor="accent2" w:sz="4" w:space="0"/>
        <w:right w:val="single" w:color="2682BB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color="2682BB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682BB" w:themeColor="accent2" w:sz="4" w:space="0"/>
          <w:right w:val="single" w:color="2682BB" w:themeColor="accent2" w:sz="4" w:space="0"/>
        </w:tcBorders>
      </w:tcPr>
    </w:tblStylePr>
    <w:tblStylePr w:type="band1Horz">
      <w:tblPr/>
      <w:tcPr>
        <w:tcBorders>
          <w:top w:val="single" w:color="2682BB" w:themeColor="accent2" w:sz="4" w:space="0"/>
          <w:bottom w:val="single" w:color="2682BB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682BB" w:themeColor="accent2" w:sz="4" w:space="0"/>
          <w:left w:val="nil"/>
        </w:tcBorders>
      </w:tcPr>
    </w:tblStylePr>
    <w:tblStylePr w:type="swCell">
      <w:tblPr/>
      <w:tcPr>
        <w:tcBorders>
          <w:top w:val="double" w:color="2682BB" w:themeColor="accent2" w:sz="4" w:space="0"/>
          <w:right w:val="nil"/>
        </w:tcBorders>
      </w:tcPr>
    </w:tblStylePr>
  </w:style>
  <w:style w:type="table" w:styleId="ListTable3-Accent31" w:customStyle="1">
    <w:name w:val="List Table 3 - Accent 31"/>
    <w:basedOn w:val="TableNormal"/>
    <w:uiPriority w:val="48"/>
    <w:tblPr>
      <w:tblBorders>
        <w:top w:val="single" w:color="C3C3C3" w:themeColor="accent3" w:sz="4" w:space="0"/>
        <w:left w:val="single" w:color="C3C3C3" w:themeColor="accent3" w:sz="4" w:space="0"/>
        <w:bottom w:val="single" w:color="C3C3C3" w:themeColor="accent3" w:sz="4" w:space="0"/>
        <w:right w:val="single" w:color="C3C3C3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color="C3C3C3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3C3C3" w:themeColor="accent3" w:sz="4" w:space="0"/>
          <w:right w:val="single" w:color="C3C3C3" w:themeColor="accent3" w:sz="4" w:space="0"/>
        </w:tcBorders>
      </w:tcPr>
    </w:tblStylePr>
    <w:tblStylePr w:type="band1Horz">
      <w:tblPr/>
      <w:tcPr>
        <w:tcBorders>
          <w:top w:val="single" w:color="C3C3C3" w:themeColor="accent3" w:sz="4" w:space="0"/>
          <w:bottom w:val="single" w:color="C3C3C3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3C3C3" w:themeColor="accent3" w:sz="4" w:space="0"/>
          <w:left w:val="nil"/>
        </w:tcBorders>
      </w:tcPr>
    </w:tblStylePr>
    <w:tblStylePr w:type="swCell">
      <w:tblPr/>
      <w:tcPr>
        <w:tcBorders>
          <w:top w:val="double" w:color="C3C3C3" w:themeColor="accent3" w:sz="4" w:space="0"/>
          <w:right w:val="nil"/>
        </w:tcBorders>
      </w:tcPr>
    </w:tblStylePr>
  </w:style>
  <w:style w:type="table" w:styleId="ListTable3-Accent41" w:customStyle="1">
    <w:name w:val="List Table 3 - Accent 41"/>
    <w:basedOn w:val="TableNormal"/>
    <w:uiPriority w:val="48"/>
    <w:tblPr>
      <w:tblBorders>
        <w:top w:val="single" w:color="00A997" w:themeColor="accent4" w:sz="4" w:space="0"/>
        <w:left w:val="single" w:color="00A997" w:themeColor="accent4" w:sz="4" w:space="0"/>
        <w:bottom w:val="single" w:color="00A997" w:themeColor="accent4" w:sz="4" w:space="0"/>
        <w:right w:val="single" w:color="00A997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A997" w:themeColor="accent4" w:sz="4" w:space="0"/>
          <w:right w:val="single" w:color="00A997" w:themeColor="accent4" w:sz="4" w:space="0"/>
        </w:tcBorders>
      </w:tcPr>
    </w:tblStylePr>
    <w:tblStylePr w:type="band1Horz">
      <w:tblPr/>
      <w:tcPr>
        <w:tcBorders>
          <w:top w:val="single" w:color="00A997" w:themeColor="accent4" w:sz="4" w:space="0"/>
          <w:bottom w:val="single" w:color="00A997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A997" w:themeColor="accent4" w:sz="4" w:space="0"/>
          <w:left w:val="nil"/>
        </w:tcBorders>
      </w:tcPr>
    </w:tblStylePr>
    <w:tblStylePr w:type="swCell">
      <w:tblPr/>
      <w:tcPr>
        <w:tcBorders>
          <w:top w:val="double" w:color="00A997" w:themeColor="accent4" w:sz="4" w:space="0"/>
          <w:right w:val="nil"/>
        </w:tcBorders>
      </w:tcPr>
    </w:tblStylePr>
  </w:style>
  <w:style w:type="table" w:styleId="ListTable3-Accent51" w:customStyle="1">
    <w:name w:val="List Table 3 - Accent 51"/>
    <w:basedOn w:val="TableNormal"/>
    <w:uiPriority w:val="48"/>
    <w:tblPr>
      <w:tblBorders>
        <w:top w:val="single" w:color="89C711" w:themeColor="accent5" w:sz="4" w:space="0"/>
        <w:left w:val="single" w:color="89C711" w:themeColor="accent5" w:sz="4" w:space="0"/>
        <w:bottom w:val="single" w:color="89C711" w:themeColor="accent5" w:sz="4" w:space="0"/>
        <w:right w:val="single" w:color="89C711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color="89C71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9C711" w:themeColor="accent5" w:sz="4" w:space="0"/>
          <w:right w:val="single" w:color="89C711" w:themeColor="accent5" w:sz="4" w:space="0"/>
        </w:tcBorders>
      </w:tcPr>
    </w:tblStylePr>
    <w:tblStylePr w:type="band1Horz">
      <w:tblPr/>
      <w:tcPr>
        <w:tcBorders>
          <w:top w:val="single" w:color="89C711" w:themeColor="accent5" w:sz="4" w:space="0"/>
          <w:bottom w:val="single" w:color="89C711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9C711" w:themeColor="accent5" w:sz="4" w:space="0"/>
          <w:left w:val="nil"/>
        </w:tcBorders>
      </w:tcPr>
    </w:tblStylePr>
    <w:tblStylePr w:type="swCell">
      <w:tblPr/>
      <w:tcPr>
        <w:tcBorders>
          <w:top w:val="double" w:color="89C711" w:themeColor="accent5" w:sz="4" w:space="0"/>
          <w:right w:val="nil"/>
        </w:tcBorders>
      </w:tcPr>
    </w:tblStylePr>
  </w:style>
  <w:style w:type="table" w:styleId="ListTable3-Accent61" w:customStyle="1">
    <w:name w:val="List Table 3 - Accent 61"/>
    <w:basedOn w:val="TableNormal"/>
    <w:uiPriority w:val="48"/>
    <w:tblPr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1Horz">
      <w:tblPr/>
      <w:tcPr>
        <w:tcBorders>
          <w:top w:val="single" w:color="8A479B" w:themeColor="accent6" w:sz="4" w:space="0"/>
          <w:bottom w:val="single" w:color="8A479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A479B" w:themeColor="accent6" w:sz="4" w:space="0"/>
          <w:left w:val="nil"/>
        </w:tcBorders>
      </w:tcPr>
    </w:tblStylePr>
    <w:tblStylePr w:type="swCell">
      <w:tblPr/>
      <w:tcPr>
        <w:tcBorders>
          <w:top w:val="double" w:color="8A479B" w:themeColor="accent6" w:sz="4" w:space="0"/>
          <w:right w:val="nil"/>
        </w:tcBorders>
      </w:tcPr>
    </w:tblStylePr>
  </w:style>
  <w:style w:type="table" w:styleId="ListTable41" w:customStyle="1">
    <w:name w:val="List Table 41"/>
    <w:basedOn w:val="TableNormal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1" w:customStyle="1">
    <w:name w:val="List Table 4 - Accent 11"/>
    <w:basedOn w:val="TableNormal"/>
    <w:uiPriority w:val="49"/>
    <w:tblPr>
      <w:tblBorders>
        <w:top w:val="single" w:color="1FCCFF" w:themeColor="accent1" w:themeTint="99" w:sz="4" w:space="0"/>
        <w:left w:val="single" w:color="1FCCFF" w:themeColor="accent1" w:themeTint="99" w:sz="4" w:space="0"/>
        <w:bottom w:val="single" w:color="1FCCFF" w:themeColor="accent1" w:themeTint="99" w:sz="4" w:space="0"/>
        <w:right w:val="single" w:color="1FCCFF" w:themeColor="accent1" w:themeTint="99" w:sz="4" w:space="0"/>
        <w:insideH w:val="single" w:color="1F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6A89" w:themeColor="accent1" w:sz="4" w:space="0"/>
          <w:left w:val="single" w:color="006A89" w:themeColor="accent1" w:sz="4" w:space="0"/>
          <w:bottom w:val="single" w:color="006A89" w:themeColor="accent1" w:sz="4" w:space="0"/>
          <w:right w:val="single" w:color="006A89" w:themeColor="accent1" w:sz="4" w:space="0"/>
          <w:insideH w:val="nil"/>
        </w:tcBorders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color="1F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ListTable4-Accent21" w:customStyle="1">
    <w:name w:val="List Table 4 - Accent 21"/>
    <w:basedOn w:val="TableNormal"/>
    <w:uiPriority w:val="49"/>
    <w:tblPr>
      <w:tblBorders>
        <w:top w:val="single" w:color="70B6E2" w:themeColor="accent2" w:themeTint="99" w:sz="4" w:space="0"/>
        <w:left w:val="single" w:color="70B6E2" w:themeColor="accent2" w:themeTint="99" w:sz="4" w:space="0"/>
        <w:bottom w:val="single" w:color="70B6E2" w:themeColor="accent2" w:themeTint="99" w:sz="4" w:space="0"/>
        <w:right w:val="single" w:color="70B6E2" w:themeColor="accent2" w:themeTint="99" w:sz="4" w:space="0"/>
        <w:insideH w:val="single" w:color="70B6E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682BB" w:themeColor="accent2" w:sz="4" w:space="0"/>
          <w:left w:val="single" w:color="2682BB" w:themeColor="accent2" w:sz="4" w:space="0"/>
          <w:bottom w:val="single" w:color="2682BB" w:themeColor="accent2" w:sz="4" w:space="0"/>
          <w:right w:val="single" w:color="2682BB" w:themeColor="accent2" w:sz="4" w:space="0"/>
          <w:insideH w:val="nil"/>
        </w:tcBorders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color="70B6E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ListTable4-Accent31" w:customStyle="1">
    <w:name w:val="List Table 4 - Accent 31"/>
    <w:basedOn w:val="TableNormal"/>
    <w:uiPriority w:val="49"/>
    <w:tblPr>
      <w:tblBorders>
        <w:top w:val="single" w:color="DBDBDB" w:themeColor="accent3" w:themeTint="99" w:sz="4" w:space="0"/>
        <w:left w:val="single" w:color="DBDBDB" w:themeColor="accent3" w:themeTint="99" w:sz="4" w:space="0"/>
        <w:bottom w:val="single" w:color="DBDBDB" w:themeColor="accent3" w:themeTint="99" w:sz="4" w:space="0"/>
        <w:right w:val="single" w:color="DBDBDB" w:themeColor="accent3" w:themeTint="99" w:sz="4" w:space="0"/>
        <w:insideH w:val="single" w:color="DBDBD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3C3C3" w:themeColor="accent3" w:sz="4" w:space="0"/>
          <w:left w:val="single" w:color="C3C3C3" w:themeColor="accent3" w:sz="4" w:space="0"/>
          <w:bottom w:val="single" w:color="C3C3C3" w:themeColor="accent3" w:sz="4" w:space="0"/>
          <w:right w:val="single" w:color="C3C3C3" w:themeColor="accent3" w:sz="4" w:space="0"/>
          <w:insideH w:val="nil"/>
        </w:tcBorders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color="DBDBD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ListTable4-Accent41" w:customStyle="1">
    <w:name w:val="List Table 4 - Accent 41"/>
    <w:basedOn w:val="TableNormal"/>
    <w:uiPriority w:val="49"/>
    <w:tblPr>
      <w:tblBorders>
        <w:top w:val="single" w:color="32FFE8" w:themeColor="accent4" w:themeTint="99" w:sz="4" w:space="0"/>
        <w:left w:val="single" w:color="32FFE8" w:themeColor="accent4" w:themeTint="99" w:sz="4" w:space="0"/>
        <w:bottom w:val="single" w:color="32FFE8" w:themeColor="accent4" w:themeTint="99" w:sz="4" w:space="0"/>
        <w:right w:val="single" w:color="32FFE8" w:themeColor="accent4" w:themeTint="99" w:sz="4" w:space="0"/>
        <w:insideH w:val="single" w:color="32FFE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A997" w:themeColor="accent4" w:sz="4" w:space="0"/>
          <w:left w:val="single" w:color="00A997" w:themeColor="accent4" w:sz="4" w:space="0"/>
          <w:bottom w:val="single" w:color="00A997" w:themeColor="accent4" w:sz="4" w:space="0"/>
          <w:right w:val="single" w:color="00A997" w:themeColor="accent4" w:sz="4" w:space="0"/>
          <w:insideH w:val="nil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32FFE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ListTable4-Accent51" w:customStyle="1">
    <w:name w:val="List Table 4 - Accent 51"/>
    <w:basedOn w:val="TableNormal"/>
    <w:uiPriority w:val="49"/>
    <w:tblPr>
      <w:tblBorders>
        <w:top w:val="single" w:color="BEF15C" w:themeColor="accent5" w:themeTint="99" w:sz="4" w:space="0"/>
        <w:left w:val="single" w:color="BEF15C" w:themeColor="accent5" w:themeTint="99" w:sz="4" w:space="0"/>
        <w:bottom w:val="single" w:color="BEF15C" w:themeColor="accent5" w:themeTint="99" w:sz="4" w:space="0"/>
        <w:right w:val="single" w:color="BEF15C" w:themeColor="accent5" w:themeTint="99" w:sz="4" w:space="0"/>
        <w:insideH w:val="single" w:color="BEF15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9C711" w:themeColor="accent5" w:sz="4" w:space="0"/>
          <w:left w:val="single" w:color="89C711" w:themeColor="accent5" w:sz="4" w:space="0"/>
          <w:bottom w:val="single" w:color="89C711" w:themeColor="accent5" w:sz="4" w:space="0"/>
          <w:right w:val="single" w:color="89C711" w:themeColor="accent5" w:sz="4" w:space="0"/>
          <w:insideH w:val="nil"/>
        </w:tcBorders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color="BEF15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ListTable4-Accent61" w:customStyle="1">
    <w:name w:val="List Table 4 - Accent 61"/>
    <w:basedOn w:val="TableNormal"/>
    <w:uiPriority w:val="49"/>
    <w:tblPr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1" w:customStyle="1">
    <w:name w:val="List Table 5 Dark1"/>
    <w:basedOn w:val="TableNormal"/>
    <w:uiPriority w:val="50"/>
    <w:rPr>
      <w:color w:val="FFFFFF" w:themeColor="background1"/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1" w:customStyle="1">
    <w:name w:val="List Table 5 Dark - Accent 11"/>
    <w:basedOn w:val="TableNormal"/>
    <w:uiPriority w:val="50"/>
    <w:rPr>
      <w:color w:val="FFFFFF" w:themeColor="background1"/>
    </w:rPr>
    <w:tblPr>
      <w:tblBorders>
        <w:top w:val="single" w:color="006A89" w:themeColor="accent1" w:sz="24" w:space="0"/>
        <w:left w:val="single" w:color="006A89" w:themeColor="accent1" w:sz="24" w:space="0"/>
        <w:bottom w:val="single" w:color="006A89" w:themeColor="accent1" w:sz="24" w:space="0"/>
        <w:right w:val="single" w:color="006A89" w:themeColor="accent1" w:sz="24" w:space="0"/>
      </w:tblBorders>
    </w:tblPr>
    <w:tcPr>
      <w:shd w:val="clear" w:color="auto" w:fill="006A89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1" w:customStyle="1">
    <w:name w:val="List Table 5 Dark - Accent 21"/>
    <w:basedOn w:val="TableNormal"/>
    <w:uiPriority w:val="50"/>
    <w:rPr>
      <w:color w:val="FFFFFF" w:themeColor="background1"/>
    </w:rPr>
    <w:tblPr>
      <w:tblBorders>
        <w:top w:val="single" w:color="2682BB" w:themeColor="accent2" w:sz="24" w:space="0"/>
        <w:left w:val="single" w:color="2682BB" w:themeColor="accent2" w:sz="24" w:space="0"/>
        <w:bottom w:val="single" w:color="2682BB" w:themeColor="accent2" w:sz="24" w:space="0"/>
        <w:right w:val="single" w:color="2682BB" w:themeColor="accent2" w:sz="24" w:space="0"/>
      </w:tblBorders>
    </w:tblPr>
    <w:tcPr>
      <w:shd w:val="clear" w:color="auto" w:fill="2682BB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1" w:customStyle="1">
    <w:name w:val="List Table 5 Dark - Accent 31"/>
    <w:basedOn w:val="TableNormal"/>
    <w:uiPriority w:val="50"/>
    <w:rPr>
      <w:color w:val="FFFFFF" w:themeColor="background1"/>
    </w:rPr>
    <w:tblPr>
      <w:tblBorders>
        <w:top w:val="single" w:color="C3C3C3" w:themeColor="accent3" w:sz="24" w:space="0"/>
        <w:left w:val="single" w:color="C3C3C3" w:themeColor="accent3" w:sz="24" w:space="0"/>
        <w:bottom w:val="single" w:color="C3C3C3" w:themeColor="accent3" w:sz="24" w:space="0"/>
        <w:right w:val="single" w:color="C3C3C3" w:themeColor="accent3" w:sz="24" w:space="0"/>
      </w:tblBorders>
    </w:tblPr>
    <w:tcPr>
      <w:shd w:val="clear" w:color="auto" w:fill="C3C3C3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1" w:customStyle="1">
    <w:name w:val="List Table 5 Dark - Accent 41"/>
    <w:basedOn w:val="TableNormal"/>
    <w:uiPriority w:val="50"/>
    <w:rPr>
      <w:color w:val="FFFFFF" w:themeColor="background1"/>
    </w:rPr>
    <w:tblPr>
      <w:tblBorders>
        <w:top w:val="single" w:color="00A997" w:themeColor="accent4" w:sz="24" w:space="0"/>
        <w:left w:val="single" w:color="00A997" w:themeColor="accent4" w:sz="24" w:space="0"/>
        <w:bottom w:val="single" w:color="00A997" w:themeColor="accent4" w:sz="24" w:space="0"/>
        <w:right w:val="single" w:color="00A997" w:themeColor="accent4" w:sz="24" w:space="0"/>
      </w:tblBorders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1" w:customStyle="1">
    <w:name w:val="List Table 5 Dark - Accent 51"/>
    <w:basedOn w:val="TableNormal"/>
    <w:uiPriority w:val="50"/>
    <w:rPr>
      <w:color w:val="FFFFFF" w:themeColor="background1"/>
    </w:rPr>
    <w:tblPr>
      <w:tblBorders>
        <w:top w:val="single" w:color="89C711" w:themeColor="accent5" w:sz="24" w:space="0"/>
        <w:left w:val="single" w:color="89C711" w:themeColor="accent5" w:sz="24" w:space="0"/>
        <w:bottom w:val="single" w:color="89C711" w:themeColor="accent5" w:sz="24" w:space="0"/>
        <w:right w:val="single" w:color="89C711" w:themeColor="accent5" w:sz="24" w:space="0"/>
      </w:tblBorders>
    </w:tblPr>
    <w:tcPr>
      <w:shd w:val="clear" w:color="auto" w:fill="89C711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1" w:customStyle="1">
    <w:name w:val="List Table 5 Dark - Accent 61"/>
    <w:basedOn w:val="TableNormal"/>
    <w:uiPriority w:val="50"/>
    <w:qFormat/>
    <w:rPr>
      <w:color w:val="FFFFFF" w:themeColor="background1"/>
    </w:rPr>
    <w:tblPr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1" w:customStyle="1">
    <w:name w:val="List Table 6 Colorful1"/>
    <w:basedOn w:val="TableNormal"/>
    <w:uiPriority w:val="51"/>
    <w:rPr>
      <w:color w:val="000000" w:themeColor="text1"/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1" w:customStyle="1">
    <w:name w:val="List Table 6 Colorful - Accent 11"/>
    <w:basedOn w:val="TableNormal"/>
    <w:uiPriority w:val="51"/>
    <w:rPr>
      <w:color w:val="004F66" w:themeColor="accent1" w:themeShade="BF"/>
    </w:rPr>
    <w:tblPr>
      <w:tblBorders>
        <w:top w:val="single" w:color="006A89" w:themeColor="accent1" w:sz="4" w:space="0"/>
        <w:bottom w:val="single" w:color="006A89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6A89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6A89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ListTable6Colorful-Accent21" w:customStyle="1">
    <w:name w:val="List Table 6 Colorful - Accent 21"/>
    <w:basedOn w:val="TableNormal"/>
    <w:uiPriority w:val="51"/>
    <w:rPr>
      <w:color w:val="1C618B" w:themeColor="accent2" w:themeShade="BF"/>
    </w:rPr>
    <w:tblPr>
      <w:tblBorders>
        <w:top w:val="single" w:color="2682BB" w:themeColor="accent2" w:sz="4" w:space="0"/>
        <w:bottom w:val="single" w:color="2682BB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2682BB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2682BB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ListTable6Colorful-Accent31" w:customStyle="1">
    <w:name w:val="List Table 6 Colorful - Accent 31"/>
    <w:basedOn w:val="TableNormal"/>
    <w:uiPriority w:val="51"/>
    <w:rPr>
      <w:color w:val="929292" w:themeColor="accent3" w:themeShade="BF"/>
    </w:rPr>
    <w:tblPr>
      <w:tblBorders>
        <w:top w:val="single" w:color="C3C3C3" w:themeColor="accent3" w:sz="4" w:space="0"/>
        <w:bottom w:val="single" w:color="C3C3C3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3C3C3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3C3C3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ListTable6Colorful-Accent41" w:customStyle="1">
    <w:name w:val="List Table 6 Colorful - Accent 41"/>
    <w:basedOn w:val="TableNormal"/>
    <w:uiPriority w:val="51"/>
    <w:rPr>
      <w:color w:val="007E70" w:themeColor="accent4" w:themeShade="BF"/>
    </w:rPr>
    <w:tblPr>
      <w:tblBorders>
        <w:top w:val="single" w:color="00A997" w:themeColor="accent4" w:sz="4" w:space="0"/>
        <w:bottom w:val="single" w:color="00A997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0A99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ListTable6Colorful-Accent51" w:customStyle="1">
    <w:name w:val="List Table 6 Colorful - Accent 51"/>
    <w:basedOn w:val="TableNormal"/>
    <w:uiPriority w:val="51"/>
    <w:rPr>
      <w:color w:val="66940C" w:themeColor="accent5" w:themeShade="BF"/>
    </w:rPr>
    <w:tblPr>
      <w:tblBorders>
        <w:top w:val="single" w:color="89C711" w:themeColor="accent5" w:sz="4" w:space="0"/>
        <w:bottom w:val="single" w:color="89C711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89C71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89C71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ListTable6Colorful-Accent61" w:customStyle="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color="8A479B" w:themeColor="accent6" w:sz="4" w:space="0"/>
        <w:bottom w:val="single" w:color="8A479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A479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1" w:customStyle="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1" w:customStyle="1">
    <w:name w:val="List Table 7 Colorful - Accent 11"/>
    <w:basedOn w:val="TableNormal"/>
    <w:uiPriority w:val="52"/>
    <w:rPr>
      <w:color w:val="004F66" w:themeColor="accent1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6A89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6A89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6A89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6A89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1" w:customStyle="1">
    <w:name w:val="List Table 7 Colorful - Accent 21"/>
    <w:basedOn w:val="TableNormal"/>
    <w:uiPriority w:val="52"/>
    <w:rPr>
      <w:color w:val="1C618B" w:themeColor="accent2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682BB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682BB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682BB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682BB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1" w:customStyle="1">
    <w:name w:val="List Table 7 Colorful - Accent 31"/>
    <w:basedOn w:val="TableNormal"/>
    <w:uiPriority w:val="52"/>
    <w:rPr>
      <w:color w:val="929292" w:themeColor="accent3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3C3C3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3C3C3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3C3C3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3C3C3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1" w:customStyle="1">
    <w:name w:val="List Table 7 Colorful - Accent 41"/>
    <w:basedOn w:val="TableNormal"/>
    <w:uiPriority w:val="52"/>
    <w:rPr>
      <w:color w:val="007E70" w:themeColor="accent4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A997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A997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A997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A997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1" w:customStyle="1">
    <w:name w:val="List Table 7 Colorful - Accent 51"/>
    <w:basedOn w:val="TableNormal"/>
    <w:uiPriority w:val="52"/>
    <w:rPr>
      <w:color w:val="66940C" w:themeColor="accent5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9C71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9C71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9C71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9C711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1" w:customStyle="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A479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A479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A479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A479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character" w:styleId="Mention1" w:customStyle="1">
    <w:name w:val="Mention1"/>
    <w:basedOn w:val="DefaultParagraphFont"/>
    <w:uiPriority w:val="99"/>
    <w:semiHidden/>
    <w:unhideWhenUsed/>
    <w:rPr>
      <w:color w:val="2B579A"/>
      <w:shd w:val="clear" w:color="auto" w:fill="E6E6E6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color w:val="434343" w:themeColor="text2" w:themeShade="BF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Pr>
      <w:color w:val="5A5A5A" w:themeColor="text2"/>
      <w:sz w:val="22"/>
      <w:szCs w:val="22"/>
      <w:lang w:val="en-US" w:eastAsia="en-US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PlainTable11" w:customStyle="1">
    <w:name w:val="Plain Table 11"/>
    <w:basedOn w:val="TableNormal"/>
    <w:uiPriority w:val="41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1" w:customStyle="1">
    <w:name w:val="Plain Table 21"/>
    <w:basedOn w:val="TableNormal"/>
    <w:uiPriority w:val="42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1" w:customStyle="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1" w:customStyle="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1" w:customStyle="1">
    <w:name w:val="Plain Table 51"/>
    <w:basedOn w:val="TableNormal"/>
    <w:uiPriority w:val="45"/>
    <w:tblPr/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styleId="SalutationChar" w:customStyle="1">
    <w:name w:val="Salutation Char"/>
    <w:basedOn w:val="DefaultParagraphFont"/>
    <w:link w:val="Salutation"/>
    <w:uiPriority w:val="99"/>
    <w:semiHidden/>
  </w:style>
  <w:style w:type="character" w:styleId="SignatureChar" w:customStyle="1">
    <w:name w:val="Signature Char"/>
    <w:basedOn w:val="DefaultParagraphFont"/>
    <w:link w:val="Signature"/>
    <w:uiPriority w:val="99"/>
    <w:semiHidden/>
  </w:style>
  <w:style w:type="character" w:styleId="SmartHyperlink1" w:customStyle="1">
    <w:name w:val="Smart Hyperlink1"/>
    <w:basedOn w:val="DefaultParagraphFont"/>
    <w:uiPriority w:val="99"/>
    <w:semiHidden/>
    <w:unhideWhenUsed/>
    <w:rPr>
      <w:u w:val="dotted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olor w:val="595959" w:themeColor="text1" w:themeTint="A6"/>
      <w:spacing w:val="15"/>
    </w:rPr>
  </w:style>
  <w:style w:type="character" w:styleId="SubtleEmphasis1" w:customStyle="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1" w:customStyle="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</w:rPr>
  </w:style>
  <w:style w:type="table" w:styleId="TableGridLight1" w:customStyle="1">
    <w:name w:val="Table Grid Light1"/>
    <w:basedOn w:val="TableNormal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>
      <w:spacing w:after="0"/>
      <w:outlineLvl w:val="9"/>
    </w:pPr>
    <w:rPr>
      <w:b w:val="0"/>
      <w:color w:val="004F66" w:themeColor="accent1" w:themeShade="BF"/>
      <w:sz w:val="32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Report Theme">
  <a:themeElements>
    <a:clrScheme name="Report theme">
      <a:dk1>
        <a:sysClr val="windowText" lastClr="000000"/>
      </a:dk1>
      <a:lt1>
        <a:sysClr val="window" lastClr="FFFFFF"/>
      </a:lt1>
      <a:dk2>
        <a:srgbClr val="5A5A5A"/>
      </a:dk2>
      <a:lt2>
        <a:srgbClr val="F0F0F0"/>
      </a:lt2>
      <a:accent1>
        <a:srgbClr val="006A89"/>
      </a:accent1>
      <a:accent2>
        <a:srgbClr val="2682BB"/>
      </a:accent2>
      <a:accent3>
        <a:srgbClr val="C3C3C3"/>
      </a:accent3>
      <a:accent4>
        <a:srgbClr val="00A997"/>
      </a:accent4>
      <a:accent5>
        <a:srgbClr val="89C711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831c684-3554-4bbf-bebd-6b1cd33301bf">New</Status>
    <lcf76f155ced4ddcb4097134ff3c332f xmlns="7831c684-3554-4bbf-bebd-6b1cd33301bf">
      <Terms xmlns="http://schemas.microsoft.com/office/infopath/2007/PartnerControls"/>
    </lcf76f155ced4ddcb4097134ff3c332f>
    <Note xmlns="7831c684-3554-4bbf-bebd-6b1cd33301bf" xsi:nil="true"/>
    <DocType xmlns="7831c684-3554-4bbf-bebd-6b1cd33301bf" xsi:nil="true"/>
    <TaxCatchAll xmlns="e094b6f7-70e4-4439-8c94-44b3d4882f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096F5CF448841AE72BA02EB7D85E8" ma:contentTypeVersion="19" ma:contentTypeDescription="Create a new document." ma:contentTypeScope="" ma:versionID="e82e7f5e3b0bb8e72bf313293077abf7">
  <xsd:schema xmlns:xsd="http://www.w3.org/2001/XMLSchema" xmlns:xs="http://www.w3.org/2001/XMLSchema" xmlns:p="http://schemas.microsoft.com/office/2006/metadata/properties" xmlns:ns2="e094b6f7-70e4-4439-8c94-44b3d4882fb7" xmlns:ns3="7831c684-3554-4bbf-bebd-6b1cd33301bf" targetNamespace="http://schemas.microsoft.com/office/2006/metadata/properties" ma:root="true" ma:fieldsID="7b901172775bbeb2abea215875838cd2" ns2:_="" ns3:_="">
    <xsd:import namespace="e094b6f7-70e4-4439-8c94-44b3d4882fb7"/>
    <xsd:import namespace="7831c684-3554-4bbf-bebd-6b1cd3330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DocType" minOccurs="0"/>
                <xsd:element ref="ns3:Status" minOccurs="0"/>
                <xsd:element ref="ns3:Note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4b6f7-70e4-4439-8c94-44b3d4882f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2ad3440-77f3-4c46-a75a-2a198f27e4b2}" ma:internalName="TaxCatchAll" ma:showField="CatchAllData" ma:web="e094b6f7-70e4-4439-8c94-44b3d4882f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1c684-3554-4bbf-bebd-6b1cd3330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DocType" ma:index="12" nillable="true" ma:displayName="Doc Type" ma:format="Dropdown" ma:internalName="DocType">
      <xsd:simpleType>
        <xsd:restriction base="dms:Choice">
          <xsd:enumeration value="Exam paper"/>
          <xsd:enumeration value="Solutions"/>
          <xsd:enumeration value="SRF"/>
          <xsd:enumeration value="TOC"/>
          <xsd:enumeration value="EE review"/>
          <xsd:enumeration value="IM review"/>
        </xsd:restriction>
      </xsd:simpleType>
    </xsd:element>
    <xsd:element name="Status" ma:index="13" nillable="true" ma:displayName="Status" ma:default="New" ma:format="Dropdown" ma:internalName="Status">
      <xsd:simpleType>
        <xsd:restriction base="dms:Choice">
          <xsd:enumeration value="New"/>
          <xsd:enumeration value="Checked in"/>
          <xsd:enumeration value="Formatted"/>
          <xsd:enumeration value="Complete"/>
        </xsd:restriction>
      </xsd:simpleType>
    </xsd:element>
    <xsd:element name="Note" ma:index="14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f8fe375-cbb6-4b35-9ea2-3916cf22ce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CBDDF-3AD0-4A95-9F87-A29A9DC15713}">
  <ds:schemaRefs>
    <ds:schemaRef ds:uri="http://schemas.microsoft.com/office/2006/metadata/properties"/>
    <ds:schemaRef ds:uri="http://schemas.microsoft.com/office/infopath/2007/PartnerControls"/>
    <ds:schemaRef ds:uri="7831c684-3554-4bbf-bebd-6b1cd33301bf"/>
    <ds:schemaRef ds:uri="e094b6f7-70e4-4439-8c94-44b3d4882fb7"/>
  </ds:schemaRefs>
</ds:datastoreItem>
</file>

<file path=customXml/itemProps2.xml><?xml version="1.0" encoding="utf-8"?>
<ds:datastoreItem xmlns:ds="http://schemas.openxmlformats.org/officeDocument/2006/customXml" ds:itemID="{25E0717E-DA05-4807-AA78-EB04FF743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0038B3-6B84-495C-8B92-193E04024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94b6f7-70e4-4439-8c94-44b3d4882fb7"/>
    <ds:schemaRef ds:uri="7831c684-3554-4bbf-bebd-6b1cd3330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62B554-63EA-4D08-AF0C-1D9440936A4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Melidonis, Savvas</dc:creator>
  <lastModifiedBy>Wallis, Alistair Robert</lastModifiedBy>
  <revision>3</revision>
  <dcterms:created xsi:type="dcterms:W3CDTF">2025-09-06T16:54:00.0000000Z</dcterms:created>
  <dcterms:modified xsi:type="dcterms:W3CDTF">2025-10-01T16:19:55.9509595Z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0x010100FFB096F5CF448841AE72BA02EB7D85E8</vt:lpwstr>
  </property>
  <property fmtid="{D5CDD505-2E9C-101B-9397-08002B2CF9AE}" pid="3" name="KSOProductBuildVer">
    <vt:lpwstr>1033-12.2.0.13215</vt:lpwstr>
  </property>
  <property fmtid="{D5CDD505-2E9C-101B-9397-08002B2CF9AE}" pid="4" name="ICV">
    <vt:lpwstr>7B9F302729AC4B7A9AADEE91CDE29212_13</vt:lpwstr>
  </property>
  <property fmtid="{D5CDD505-2E9C-101B-9397-08002B2CF9AE}" pid="5" name="GrammarlyDocumentId">
    <vt:lpwstr>b798dafac7865bc916716064432d085316015cc8b6c594a11f5fd8b47dfaa4aa</vt:lpwstr>
  </property>
  <property fmtid="{D5CDD505-2E9C-101B-9397-08002B2CF9AE}" pid="6" name="MediaServiceImageTags">
    <vt:lpwstr/>
  </property>
</Properties>
</file>